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EC32A">
      <w:r>
        <w:rPr>
          <w:b/>
          <w:sz w:val="18"/>
        </w:rPr>
        <w:t>STUDENT WORKSHEET</w:t>
      </w:r>
    </w:p>
    <w:p w14:paraId="6D81CF70">
      <w:pPr>
        <w:pStyle w:val="37"/>
      </w:pPr>
      <w:r>
        <w:t>First instruction trace</w:t>
      </w:r>
      <w:r>
        <w:br w:type="textWrapping"/>
      </w:r>
      <w:r>
        <w:t>with Ripes</w:t>
      </w:r>
    </w:p>
    <w:p w14:paraId="27FFE9D5">
      <w:pPr>
        <w:pStyle w:val="35"/>
      </w:pPr>
      <w:r>
        <w:t>Lab 0 · Computer Organization · Week 1</w:t>
      </w:r>
    </w:p>
    <w:p w14:paraId="1FBA6AD2">
      <w:r>
        <w:t xml:space="preserve">Name: </w:t>
      </w:r>
      <w:r>
        <w:rPr>
          <w:u w:val="single"/>
        </w:rPr>
        <w:t>Mohammad</w:t>
      </w:r>
      <w:r>
        <w:rPr>
          <w:rFonts w:hint="eastAsia" w:eastAsia="SimSun"/>
          <w:u w:val="single"/>
          <w:lang w:eastAsia="zh-CN"/>
        </w:rPr>
        <w:t xml:space="preserve"> </w:t>
      </w:r>
      <w:r>
        <w:rPr>
          <w:rFonts w:eastAsia="SimSun"/>
          <w:u w:val="single"/>
          <w:lang w:eastAsia="zh-CN"/>
        </w:rPr>
        <w:t>Abdullah</w:t>
      </w:r>
      <w:r>
        <w:rPr>
          <w:rFonts w:hint="eastAsia" w:eastAsia="SimSun"/>
          <w:u w:val="single"/>
          <w:lang w:eastAsia="zh-CN"/>
        </w:rPr>
        <w:t>（祈祷）</w:t>
      </w:r>
      <w:r>
        <w:t xml:space="preserve">   Student ID: </w:t>
      </w:r>
      <w:r>
        <w:rPr>
          <w:u w:val="single"/>
        </w:rPr>
        <w:t>202322240356</w:t>
      </w:r>
    </w:p>
    <w:p w14:paraId="4DA0B6FB">
      <w:r>
        <w:t xml:space="preserve">Class / group: </w:t>
      </w:r>
      <w:r>
        <w:rPr>
          <w:u w:val="single"/>
        </w:rPr>
        <w:t>2023/ Software engineering</w:t>
      </w:r>
      <w:r>
        <w:t xml:space="preserve">   Date: </w:t>
      </w:r>
      <w:r>
        <w:rPr>
          <w:rFonts w:hint="default"/>
          <w:u w:val="single"/>
          <w:lang w:val="en-US"/>
        </w:rPr>
        <w:t>25</w:t>
      </w:r>
      <w:r>
        <w:rPr>
          <w:u w:val="single"/>
        </w:rPr>
        <w:t>/09/2026</w:t>
      </w:r>
    </w:p>
    <w:p w14:paraId="299899F8">
      <w:pPr>
        <w:pStyle w:val="3"/>
      </w:pPr>
      <w:r>
        <w:t>Purpose</w:t>
      </w:r>
    </w:p>
    <w:p w14:paraId="5E579051">
      <w:r>
        <w:t xml:space="preserve">Connect the first week’s diagrams to a running processor model. Predict how three instructions change the program counter and registers, check </w:t>
      </w:r>
      <w:bookmarkStart w:id="0" w:name="_GoBack"/>
      <w:bookmarkEnd w:id="0"/>
      <w:r>
        <w:t>the prediction in Ripes, and relate a cycle count to modeled CPU time.</w:t>
      </w:r>
    </w:p>
    <w:p w14:paraId="6048495E">
      <w:pPr>
        <w:pStyle w:val="3"/>
      </w:pPr>
      <w:r>
        <w:t>Learning outcomes</w:t>
      </w:r>
    </w:p>
    <w:p w14:paraId="50338219">
      <w:r>
        <w:t>By the end of the lab, you should be able to identify the PC, register file, ALU and instruction memory; step through RV32I code; record state changes; explain what the example does; and use CPU time = IC × CPI × cycle time.</w:t>
      </w:r>
    </w:p>
    <w:p w14:paraId="6312E8F3">
      <w:pPr>
        <w:pStyle w:val="3"/>
      </w:pPr>
      <w:r>
        <w:t>Requirements and scope</w:t>
      </w:r>
    </w:p>
    <w:p w14:paraId="677F9362">
      <w:r>
        <w:t>Use a laptop with the instructor-approved Ripes desktop build or the experimental browser build linked from the official project. No GPU, CUDA installation or C compiler is required. RISC-V assembly syntax is introduced only as needed. [R1–R3]</w:t>
      </w:r>
    </w:p>
    <w:tbl>
      <w:tblPr>
        <w:tblStyle w:val="12"/>
        <w:tblW w:w="0" w:type="auto"/>
        <w:tblInd w:w="0" w:type="dxa"/>
        <w:tblLayout w:type="fixed"/>
        <w:tblCellMar>
          <w:top w:w="0" w:type="dxa"/>
          <w:left w:w="108" w:type="dxa"/>
          <w:bottom w:w="0" w:type="dxa"/>
          <w:right w:w="108" w:type="dxa"/>
        </w:tblCellMar>
      </w:tblPr>
      <w:tblGrid>
        <w:gridCol w:w="9808"/>
      </w:tblGrid>
      <w:tr w14:paraId="25C6CBDB">
        <w:tblPrEx>
          <w:tblCellMar>
            <w:top w:w="0" w:type="dxa"/>
            <w:left w:w="108" w:type="dxa"/>
            <w:bottom w:w="0" w:type="dxa"/>
            <w:right w:w="108" w:type="dxa"/>
          </w:tblCellMar>
        </w:tblPrEx>
        <w:tc>
          <w:tcPr>
            <w:tcW w:w="9808" w:type="dxa"/>
            <w:shd w:val="clear" w:color="auto" w:fill="E7F4F5"/>
          </w:tcPr>
          <w:p w14:paraId="24460007">
            <w:pPr>
              <w:spacing w:before="120" w:after="80"/>
            </w:pPr>
            <w:r>
              <w:rPr>
                <w:b/>
                <w:color w:val="087F8C"/>
              </w:rPr>
              <w:t>Timing assumption</w:t>
            </w:r>
          </w:p>
          <w:p w14:paraId="2C7BD5D3">
            <w:pPr>
              <w:spacing w:after="140" w:line="259" w:lineRule="auto"/>
            </w:pPr>
            <w:r>
              <w:rPr>
                <w:sz w:val="20"/>
              </w:rPr>
              <w:t>Two 45-minute academic periods = 90 minutes of activity, excluding the break. For two 50-minute periods, use the additional 10 minutes for setup support and the optional checks.</w:t>
            </w:r>
          </w:p>
        </w:tc>
      </w:tr>
    </w:tbl>
    <w:p w14:paraId="56875FFB">
      <w:pPr>
        <w:spacing w:after="0"/>
      </w:pPr>
    </w:p>
    <w:tbl>
      <w:tblPr>
        <w:tblStyle w:val="12"/>
        <w:tblW w:w="0" w:type="auto"/>
        <w:jc w:val="center"/>
        <w:tblLayout w:type="fixed"/>
        <w:tblCellMar>
          <w:top w:w="0" w:type="dxa"/>
          <w:left w:w="108" w:type="dxa"/>
          <w:bottom w:w="0" w:type="dxa"/>
          <w:right w:w="108" w:type="dxa"/>
        </w:tblCellMar>
      </w:tblPr>
      <w:tblGrid>
        <w:gridCol w:w="1304"/>
        <w:gridCol w:w="6406"/>
        <w:gridCol w:w="2098"/>
      </w:tblGrid>
      <w:tr w14:paraId="371C45AF">
        <w:tblPrEx>
          <w:tblCellMar>
            <w:top w:w="0" w:type="dxa"/>
            <w:left w:w="108" w:type="dxa"/>
            <w:bottom w:w="0" w:type="dxa"/>
            <w:right w:w="108" w:type="dxa"/>
          </w:tblCellMar>
        </w:tblPrEx>
        <w:trPr>
          <w:cantSplit/>
          <w:tblHeader/>
          <w:jc w:val="center"/>
        </w:trPr>
        <w:tc>
          <w:tcPr>
            <w:tcW w:w="1304"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227A0EB4">
            <w:r>
              <w:rPr>
                <w:b/>
                <w:color w:val="FFFFFF"/>
                <w:sz w:val="19"/>
              </w:rPr>
              <w:t>Time</w:t>
            </w:r>
          </w:p>
        </w:tc>
        <w:tc>
          <w:tcPr>
            <w:tcW w:w="6406"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3F92E628">
            <w:r>
              <w:rPr>
                <w:b/>
                <w:color w:val="FFFFFF"/>
                <w:sz w:val="19"/>
              </w:rPr>
              <w:t>Activity</w:t>
            </w:r>
          </w:p>
        </w:tc>
        <w:tc>
          <w:tcPr>
            <w:tcW w:w="2098"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01947369">
            <w:r>
              <w:rPr>
                <w:b/>
                <w:color w:val="FFFFFF"/>
                <w:sz w:val="19"/>
              </w:rPr>
              <w:t>Worksheet</w:t>
            </w:r>
          </w:p>
        </w:tc>
      </w:tr>
      <w:tr w14:paraId="201541F3">
        <w:tblPrEx>
          <w:tblCellMar>
            <w:top w:w="0" w:type="dxa"/>
            <w:left w:w="108" w:type="dxa"/>
            <w:bottom w:w="0" w:type="dxa"/>
            <w:right w:w="108" w:type="dxa"/>
          </w:tblCellMar>
        </w:tblPrEx>
        <w:trPr>
          <w:cantSplit/>
          <w:jc w:val="center"/>
        </w:trPr>
        <w:tc>
          <w:tcPr>
            <w:tcW w:w="130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2AA0970">
            <w:pPr>
              <w:spacing w:before="60" w:after="60" w:line="254" w:lineRule="auto"/>
            </w:pPr>
            <w:r>
              <w:rPr>
                <w:sz w:val="19"/>
              </w:rPr>
              <w:t>0–10 min</w:t>
            </w:r>
          </w:p>
        </w:tc>
        <w:tc>
          <w:tcPr>
            <w:tcW w:w="64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0390233">
            <w:pPr>
              <w:spacing w:before="60" w:after="60" w:line="254" w:lineRule="auto"/>
            </w:pPr>
            <w:r>
              <w:rPr>
                <w:sz w:val="19"/>
              </w:rPr>
              <w:t>Configure the single-cycle model</w:t>
            </w:r>
          </w:p>
        </w:tc>
        <w:tc>
          <w:tcPr>
            <w:tcW w:w="209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61649AE">
            <w:pPr>
              <w:spacing w:before="60" w:after="60" w:line="254" w:lineRule="auto"/>
            </w:pPr>
            <w:r>
              <w:rPr>
                <w:sz w:val="19"/>
              </w:rPr>
              <w:t>Page 2</w:t>
            </w:r>
          </w:p>
        </w:tc>
      </w:tr>
      <w:tr w14:paraId="537D8B6A">
        <w:tblPrEx>
          <w:tblCellMar>
            <w:top w:w="0" w:type="dxa"/>
            <w:left w:w="108" w:type="dxa"/>
            <w:bottom w:w="0" w:type="dxa"/>
            <w:right w:w="108" w:type="dxa"/>
          </w:tblCellMar>
        </w:tblPrEx>
        <w:trPr>
          <w:cantSplit/>
          <w:jc w:val="center"/>
        </w:trPr>
        <w:tc>
          <w:tcPr>
            <w:tcW w:w="1304"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A8FC16B">
            <w:pPr>
              <w:spacing w:before="60" w:after="60" w:line="254" w:lineRule="auto"/>
            </w:pPr>
            <w:r>
              <w:rPr>
                <w:sz w:val="19"/>
              </w:rPr>
              <w:t>10–30 min</w:t>
            </w:r>
          </w:p>
        </w:tc>
        <w:tc>
          <w:tcPr>
            <w:tcW w:w="64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7FC2447">
            <w:pPr>
              <w:spacing w:before="60" w:after="60" w:line="254" w:lineRule="auto"/>
            </w:pPr>
            <w:r>
              <w:rPr>
                <w:sz w:val="19"/>
              </w:rPr>
              <w:t>Predict and trace Program A</w:t>
            </w:r>
          </w:p>
        </w:tc>
        <w:tc>
          <w:tcPr>
            <w:tcW w:w="209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F087BAE">
            <w:pPr>
              <w:spacing w:before="60" w:after="60" w:line="254" w:lineRule="auto"/>
            </w:pPr>
            <w:r>
              <w:rPr>
                <w:sz w:val="19"/>
              </w:rPr>
              <w:t>Page 3</w:t>
            </w:r>
          </w:p>
        </w:tc>
      </w:tr>
      <w:tr w14:paraId="544F2C65">
        <w:tblPrEx>
          <w:tblCellMar>
            <w:top w:w="0" w:type="dxa"/>
            <w:left w:w="108" w:type="dxa"/>
            <w:bottom w:w="0" w:type="dxa"/>
            <w:right w:w="108" w:type="dxa"/>
          </w:tblCellMar>
        </w:tblPrEx>
        <w:trPr>
          <w:cantSplit/>
          <w:jc w:val="center"/>
        </w:trPr>
        <w:tc>
          <w:tcPr>
            <w:tcW w:w="130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25A4D1C">
            <w:pPr>
              <w:spacing w:before="60" w:after="60" w:line="254" w:lineRule="auto"/>
            </w:pPr>
            <w:r>
              <w:rPr>
                <w:sz w:val="19"/>
              </w:rPr>
              <w:t>30–45 min</w:t>
            </w:r>
          </w:p>
        </w:tc>
        <w:tc>
          <w:tcPr>
            <w:tcW w:w="64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D4CD85B">
            <w:pPr>
              <w:spacing w:before="60" w:after="60" w:line="254" w:lineRule="auto"/>
            </w:pPr>
            <w:r>
              <w:rPr>
                <w:sz w:val="19"/>
              </w:rPr>
              <w:t>Follow the data through the CPU</w:t>
            </w:r>
          </w:p>
        </w:tc>
        <w:tc>
          <w:tcPr>
            <w:tcW w:w="209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7814E2D6">
            <w:pPr>
              <w:spacing w:before="60" w:after="60" w:line="254" w:lineRule="auto"/>
            </w:pPr>
            <w:r>
              <w:rPr>
                <w:sz w:val="19"/>
              </w:rPr>
              <w:t>Page 4</w:t>
            </w:r>
          </w:p>
        </w:tc>
      </w:tr>
      <w:tr w14:paraId="21F6E9B0">
        <w:tblPrEx>
          <w:tblCellMar>
            <w:top w:w="0" w:type="dxa"/>
            <w:left w:w="108" w:type="dxa"/>
            <w:bottom w:w="0" w:type="dxa"/>
            <w:right w:w="108" w:type="dxa"/>
          </w:tblCellMar>
        </w:tblPrEx>
        <w:trPr>
          <w:cantSplit/>
          <w:jc w:val="center"/>
        </w:trPr>
        <w:tc>
          <w:tcPr>
            <w:tcW w:w="1304"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C66F3E2">
            <w:pPr>
              <w:spacing w:before="60" w:after="60" w:line="254" w:lineRule="auto"/>
            </w:pPr>
            <w:r>
              <w:rPr>
                <w:sz w:val="19"/>
              </w:rPr>
              <w:t>45–65 min</w:t>
            </w:r>
          </w:p>
        </w:tc>
        <w:tc>
          <w:tcPr>
            <w:tcW w:w="64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14A71319">
            <w:pPr>
              <w:spacing w:before="60" w:after="60" w:line="254" w:lineRule="auto"/>
            </w:pPr>
            <w:r>
              <w:rPr>
                <w:sz w:val="19"/>
              </w:rPr>
              <w:t>Run three controlled changes</w:t>
            </w:r>
          </w:p>
        </w:tc>
        <w:tc>
          <w:tcPr>
            <w:tcW w:w="209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894726F">
            <w:pPr>
              <w:spacing w:before="60" w:after="60" w:line="254" w:lineRule="auto"/>
            </w:pPr>
            <w:r>
              <w:rPr>
                <w:sz w:val="19"/>
              </w:rPr>
              <w:t>Page 5</w:t>
            </w:r>
          </w:p>
        </w:tc>
      </w:tr>
      <w:tr w14:paraId="3348A755">
        <w:tblPrEx>
          <w:tblCellMar>
            <w:top w:w="0" w:type="dxa"/>
            <w:left w:w="108" w:type="dxa"/>
            <w:bottom w:w="0" w:type="dxa"/>
            <w:right w:w="108" w:type="dxa"/>
          </w:tblCellMar>
        </w:tblPrEx>
        <w:trPr>
          <w:cantSplit/>
          <w:jc w:val="center"/>
        </w:trPr>
        <w:tc>
          <w:tcPr>
            <w:tcW w:w="130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86FC4DB">
            <w:pPr>
              <w:spacing w:before="60" w:after="60" w:line="254" w:lineRule="auto"/>
            </w:pPr>
            <w:r>
              <w:rPr>
                <w:sz w:val="19"/>
              </w:rPr>
              <w:t>65–80 min</w:t>
            </w:r>
          </w:p>
        </w:tc>
        <w:tc>
          <w:tcPr>
            <w:tcW w:w="64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2DFB6B7">
            <w:pPr>
              <w:spacing w:before="60" w:after="60" w:line="254" w:lineRule="auto"/>
            </w:pPr>
            <w:r>
              <w:rPr>
                <w:sz w:val="19"/>
              </w:rPr>
              <w:t>Connect cycles to time</w:t>
            </w:r>
          </w:p>
        </w:tc>
        <w:tc>
          <w:tcPr>
            <w:tcW w:w="209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B7143F4">
            <w:pPr>
              <w:spacing w:before="60" w:after="60" w:line="254" w:lineRule="auto"/>
            </w:pPr>
            <w:r>
              <w:rPr>
                <w:sz w:val="19"/>
              </w:rPr>
              <w:t>Page 6</w:t>
            </w:r>
          </w:p>
        </w:tc>
      </w:tr>
      <w:tr w14:paraId="302D2556">
        <w:tblPrEx>
          <w:tblCellMar>
            <w:top w:w="0" w:type="dxa"/>
            <w:left w:w="108" w:type="dxa"/>
            <w:bottom w:w="0" w:type="dxa"/>
            <w:right w:w="108" w:type="dxa"/>
          </w:tblCellMar>
        </w:tblPrEx>
        <w:trPr>
          <w:cantSplit/>
          <w:jc w:val="center"/>
        </w:trPr>
        <w:tc>
          <w:tcPr>
            <w:tcW w:w="1304"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5482A7E">
            <w:pPr>
              <w:spacing w:before="60" w:after="60" w:line="254" w:lineRule="auto"/>
            </w:pPr>
            <w:r>
              <w:rPr>
                <w:sz w:val="19"/>
              </w:rPr>
              <w:t>80–90 min</w:t>
            </w:r>
          </w:p>
        </w:tc>
        <w:tc>
          <w:tcPr>
            <w:tcW w:w="64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C92E99B">
            <w:pPr>
              <w:spacing w:before="60" w:after="60" w:line="254" w:lineRule="auto"/>
            </w:pPr>
            <w:r>
              <w:rPr>
                <w:sz w:val="19"/>
              </w:rPr>
              <w:t>Reflect and prepare submission</w:t>
            </w:r>
          </w:p>
        </w:tc>
        <w:tc>
          <w:tcPr>
            <w:tcW w:w="209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B18C43C">
            <w:pPr>
              <w:spacing w:before="60" w:after="60" w:line="254" w:lineRule="auto"/>
            </w:pPr>
            <w:r>
              <w:rPr>
                <w:sz w:val="19"/>
              </w:rPr>
              <w:t>Page 7</w:t>
            </w:r>
          </w:p>
        </w:tc>
      </w:tr>
    </w:tbl>
    <w:p w14:paraId="4EFE31AD">
      <w:pPr>
        <w:spacing w:after="0"/>
      </w:pPr>
    </w:p>
    <w:p w14:paraId="08C4A719">
      <w:r>
        <w:rPr>
          <w:b/>
          <w:sz w:val="18"/>
        </w:rPr>
        <w:t>Student pages: 1–8. Pages 9–10 contain a detachable instructor answer key.</w:t>
      </w:r>
    </w:p>
    <w:p w14:paraId="7B4B171C">
      <w:r>
        <w:br w:type="page"/>
      </w:r>
    </w:p>
    <w:p w14:paraId="0AC293BF">
      <w:r>
        <w:rPr>
          <w:b/>
          <w:sz w:val="18"/>
        </w:rPr>
        <w:t>PART A   /   SETUP</w:t>
      </w:r>
    </w:p>
    <w:p w14:paraId="65AAC28D">
      <w:pPr>
        <w:pStyle w:val="2"/>
      </w:pPr>
      <w:r>
        <w:t>Configure Ripes before running code</w:t>
      </w:r>
    </w:p>
    <w:p w14:paraId="62F695F4">
      <w:pPr>
        <w:pStyle w:val="3"/>
      </w:pPr>
      <w:r>
        <w:t>A1. Open an approved build</w:t>
      </w:r>
    </w:p>
    <w:p w14:paraId="28E39FB6">
      <w:r>
        <w:t>Desktop: obtain a build for your operating system from the official Ripes Releases page, or use the version supplied by your instructor. Browser: the official project currently links to https://ripes.dk/ and labels the browser deployment experimental. Internet access and JavaScript are needed for that route. Save your source locally. [R1, R3]</w:t>
      </w:r>
    </w:p>
    <w:p w14:paraId="3F72DC70">
      <w:pPr>
        <w:pStyle w:val="3"/>
      </w:pPr>
      <w:r>
        <w:t>A2. Select the model</w:t>
      </w:r>
    </w:p>
    <w:p w14:paraId="347F8DEE">
      <w:r>
        <w:t>Use Select Processor (the processor icon). Choose the RV32 RISC-V Single Cycle Processor, not a five-stage or dual-issue model. Select Standard layout for the first trace. If ISA extension checkboxes are shown, disable C (compressed instructions). Use the base integer instruction set for this lab. [R2]</w:t>
      </w:r>
    </w:p>
    <w:p w14:paraId="1C74A3C0">
      <w:r>
        <w:t>Initialize x5, x6 and x7 to zero using the processor’s register-initialization settings, then Reset. Confirm x0 reads as zero. Register aliases may be displayed: x5 = t0, x6 = t1, x7 = t2. Record the initial PC as P rather than assuming a particular starting address.</w:t>
      </w:r>
    </w:p>
    <w:tbl>
      <w:tblPr>
        <w:tblStyle w:val="12"/>
        <w:tblW w:w="0" w:type="auto"/>
        <w:jc w:val="center"/>
        <w:tblLayout w:type="fixed"/>
        <w:tblCellMar>
          <w:top w:w="0" w:type="dxa"/>
          <w:left w:w="108" w:type="dxa"/>
          <w:bottom w:w="0" w:type="dxa"/>
          <w:right w:w="108" w:type="dxa"/>
        </w:tblCellMar>
      </w:tblPr>
      <w:tblGrid>
        <w:gridCol w:w="3969"/>
        <w:gridCol w:w="5839"/>
      </w:tblGrid>
      <w:tr w14:paraId="562940F6">
        <w:tblPrEx>
          <w:tblCellMar>
            <w:top w:w="0" w:type="dxa"/>
            <w:left w:w="108" w:type="dxa"/>
            <w:bottom w:w="0" w:type="dxa"/>
            <w:right w:w="108" w:type="dxa"/>
          </w:tblCellMar>
        </w:tblPrEx>
        <w:trPr>
          <w:cantSplit/>
          <w:tblHeader/>
          <w:jc w:val="center"/>
        </w:trPr>
        <w:tc>
          <w:tcPr>
            <w:tcW w:w="3969"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41BAD0BF">
            <w:r>
              <w:rPr>
                <w:b/>
                <w:color w:val="FFFFFF"/>
                <w:sz w:val="20"/>
              </w:rPr>
              <w:t>Setup item</w:t>
            </w:r>
          </w:p>
        </w:tc>
        <w:tc>
          <w:tcPr>
            <w:tcW w:w="5839"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36E6FA9E">
            <w:r>
              <w:rPr>
                <w:b/>
                <w:color w:val="FFFFFF"/>
                <w:sz w:val="20"/>
              </w:rPr>
              <w:t>Record / check</w:t>
            </w:r>
          </w:p>
        </w:tc>
      </w:tr>
      <w:tr w14:paraId="0F652019">
        <w:tblPrEx>
          <w:tblCellMar>
            <w:top w:w="0" w:type="dxa"/>
            <w:left w:w="108" w:type="dxa"/>
            <w:bottom w:w="0" w:type="dxa"/>
            <w:right w:w="108" w:type="dxa"/>
          </w:tblCellMar>
        </w:tblPrEx>
        <w:trPr>
          <w:cantSplit/>
          <w:jc w:val="center"/>
        </w:trPr>
        <w:tc>
          <w:tcPr>
            <w:tcW w:w="396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7ADF4BD">
            <w:pPr>
              <w:spacing w:before="60" w:after="60" w:line="254" w:lineRule="auto"/>
            </w:pPr>
            <w:r>
              <w:rPr>
                <w:sz w:val="20"/>
              </w:rPr>
              <w:t>Ripes version or browser build</w:t>
            </w:r>
          </w:p>
        </w:tc>
        <w:tc>
          <w:tcPr>
            <w:tcW w:w="583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3792A232">
            <w:pPr>
              <w:spacing w:before="60" w:after="60" w:line="254" w:lineRule="auto"/>
            </w:pPr>
            <w:r>
              <w:t>Ripes-v2.2.6-win-x86_64</w:t>
            </w:r>
          </w:p>
        </w:tc>
      </w:tr>
      <w:tr w14:paraId="60CC1D28">
        <w:tblPrEx>
          <w:tblCellMar>
            <w:top w:w="0" w:type="dxa"/>
            <w:left w:w="108" w:type="dxa"/>
            <w:bottom w:w="0" w:type="dxa"/>
            <w:right w:w="108" w:type="dxa"/>
          </w:tblCellMar>
        </w:tblPrEx>
        <w:trPr>
          <w:cantSplit/>
          <w:jc w:val="center"/>
        </w:trPr>
        <w:tc>
          <w:tcPr>
            <w:tcW w:w="396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58D20F2">
            <w:pPr>
              <w:spacing w:before="60" w:after="60" w:line="254" w:lineRule="auto"/>
            </w:pPr>
            <w:r>
              <w:rPr>
                <w:sz w:val="20"/>
              </w:rPr>
              <w:t>Operating system / browser</w:t>
            </w:r>
          </w:p>
        </w:tc>
        <w:tc>
          <w:tcPr>
            <w:tcW w:w="583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235B0CB">
            <w:pPr>
              <w:spacing w:before="60" w:after="60" w:line="254" w:lineRule="auto"/>
            </w:pPr>
            <w:r>
              <w:rPr>
                <w:sz w:val="20"/>
              </w:rPr>
              <w:t>Windows 11 pro</w:t>
            </w:r>
          </w:p>
        </w:tc>
      </w:tr>
      <w:tr w14:paraId="46EDCDBA">
        <w:tblPrEx>
          <w:tblCellMar>
            <w:top w:w="0" w:type="dxa"/>
            <w:left w:w="108" w:type="dxa"/>
            <w:bottom w:w="0" w:type="dxa"/>
            <w:right w:w="108" w:type="dxa"/>
          </w:tblCellMar>
        </w:tblPrEx>
        <w:trPr>
          <w:cantSplit/>
          <w:jc w:val="center"/>
        </w:trPr>
        <w:tc>
          <w:tcPr>
            <w:tcW w:w="396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1877754">
            <w:pPr>
              <w:spacing w:before="60" w:after="60" w:line="254" w:lineRule="auto"/>
            </w:pPr>
            <w:r>
              <w:rPr>
                <w:sz w:val="20"/>
              </w:rPr>
              <w:t>Selected model</w:t>
            </w:r>
          </w:p>
        </w:tc>
        <w:tc>
          <w:tcPr>
            <w:tcW w:w="583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4F99C4C">
            <w:pPr>
              <w:spacing w:before="60" w:after="60" w:line="254" w:lineRule="auto"/>
            </w:pPr>
            <w:r>
              <w:t>RV32 RISC-V Single Cycle Processor</w:t>
            </w:r>
          </w:p>
        </w:tc>
      </w:tr>
      <w:tr w14:paraId="20B1B7D3">
        <w:tblPrEx>
          <w:tblCellMar>
            <w:top w:w="0" w:type="dxa"/>
            <w:left w:w="108" w:type="dxa"/>
            <w:bottom w:w="0" w:type="dxa"/>
            <w:right w:w="108" w:type="dxa"/>
          </w:tblCellMar>
        </w:tblPrEx>
        <w:trPr>
          <w:cantSplit/>
          <w:jc w:val="center"/>
        </w:trPr>
        <w:tc>
          <w:tcPr>
            <w:tcW w:w="396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BFA224D">
            <w:pPr>
              <w:spacing w:before="60" w:after="60" w:line="254" w:lineRule="auto"/>
            </w:pPr>
            <w:r>
              <w:rPr>
                <w:sz w:val="20"/>
              </w:rPr>
              <w:t>C extension disabled / not enabled</w:t>
            </w:r>
          </w:p>
        </w:tc>
        <w:tc>
          <w:tcPr>
            <w:tcW w:w="583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602B39F">
            <w:pPr>
              <w:spacing w:before="60" w:after="60" w:line="254" w:lineRule="auto"/>
            </w:pPr>
            <w:r>
              <w:rPr>
                <w:sz w:val="20"/>
              </w:rPr>
              <w:t xml:space="preserve">Yes </w:t>
            </w:r>
          </w:p>
        </w:tc>
      </w:tr>
      <w:tr w14:paraId="6F7D8B53">
        <w:tblPrEx>
          <w:tblCellMar>
            <w:top w:w="0" w:type="dxa"/>
            <w:left w:w="108" w:type="dxa"/>
            <w:bottom w:w="0" w:type="dxa"/>
            <w:right w:w="108" w:type="dxa"/>
          </w:tblCellMar>
        </w:tblPrEx>
        <w:trPr>
          <w:cantSplit/>
          <w:jc w:val="center"/>
        </w:trPr>
        <w:tc>
          <w:tcPr>
            <w:tcW w:w="396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CE5E40E">
            <w:pPr>
              <w:spacing w:before="60" w:after="60" w:line="254" w:lineRule="auto"/>
            </w:pPr>
            <w:r>
              <w:rPr>
                <w:sz w:val="20"/>
              </w:rPr>
              <w:t>After Reset: x5, x6, x7</w:t>
            </w:r>
          </w:p>
        </w:tc>
        <w:tc>
          <w:tcPr>
            <w:tcW w:w="583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7A6AD515">
            <w:pPr>
              <w:spacing w:before="60" w:after="60" w:line="254" w:lineRule="auto"/>
            </w:pPr>
            <w:r>
              <w:rPr>
                <w:sz w:val="20"/>
              </w:rPr>
              <w:t>0   0   0</w:t>
            </w:r>
          </w:p>
        </w:tc>
      </w:tr>
      <w:tr w14:paraId="66B25BB0">
        <w:tblPrEx>
          <w:tblCellMar>
            <w:top w:w="0" w:type="dxa"/>
            <w:left w:w="108" w:type="dxa"/>
            <w:bottom w:w="0" w:type="dxa"/>
            <w:right w:w="108" w:type="dxa"/>
          </w:tblCellMar>
        </w:tblPrEx>
        <w:trPr>
          <w:cantSplit/>
          <w:jc w:val="center"/>
        </w:trPr>
        <w:tc>
          <w:tcPr>
            <w:tcW w:w="396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E56E35E">
            <w:pPr>
              <w:spacing w:before="60" w:after="60" w:line="254" w:lineRule="auto"/>
            </w:pPr>
            <w:r>
              <w:rPr>
                <w:sz w:val="20"/>
              </w:rPr>
              <w:t>Initial PC = P</w:t>
            </w:r>
          </w:p>
        </w:tc>
        <w:tc>
          <w:tcPr>
            <w:tcW w:w="583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8230D7B">
            <w:r>
              <w:t>0x0</w:t>
            </w:r>
          </w:p>
        </w:tc>
      </w:tr>
    </w:tbl>
    <w:p w14:paraId="637449D3">
      <w:pPr>
        <w:spacing w:after="0"/>
      </w:pPr>
    </w:p>
    <w:p w14:paraId="7F410A27">
      <w:pPr>
        <w:pStyle w:val="3"/>
      </w:pPr>
      <w:r>
        <w:t>A3. Learn the controls</w:t>
      </w:r>
    </w:p>
    <w:tbl>
      <w:tblPr>
        <w:tblStyle w:val="12"/>
        <w:tblW w:w="0" w:type="auto"/>
        <w:jc w:val="center"/>
        <w:tblLayout w:type="fixed"/>
        <w:tblCellMar>
          <w:top w:w="0" w:type="dxa"/>
          <w:left w:w="108" w:type="dxa"/>
          <w:bottom w:w="0" w:type="dxa"/>
          <w:right w:w="108" w:type="dxa"/>
        </w:tblCellMar>
      </w:tblPr>
      <w:tblGrid>
        <w:gridCol w:w="2835"/>
        <w:gridCol w:w="6973"/>
      </w:tblGrid>
      <w:tr w14:paraId="1CBA7147">
        <w:tblPrEx>
          <w:tblCellMar>
            <w:top w:w="0" w:type="dxa"/>
            <w:left w:w="108" w:type="dxa"/>
            <w:bottom w:w="0" w:type="dxa"/>
            <w:right w:w="108" w:type="dxa"/>
          </w:tblCellMar>
        </w:tblPrEx>
        <w:trPr>
          <w:cantSplit/>
          <w:tblHeader/>
          <w:jc w:val="center"/>
        </w:trPr>
        <w:tc>
          <w:tcPr>
            <w:tcW w:w="2835"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7D2F6696">
            <w:r>
              <w:rPr>
                <w:b/>
                <w:color w:val="FFFFFF"/>
                <w:sz w:val="19"/>
              </w:rPr>
              <w:t>Control / view</w:t>
            </w:r>
          </w:p>
        </w:tc>
        <w:tc>
          <w:tcPr>
            <w:tcW w:w="6973"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1E7F8267">
            <w:r>
              <w:rPr>
                <w:b/>
                <w:color w:val="FFFFFF"/>
                <w:sz w:val="19"/>
              </w:rPr>
              <w:t>Use in this lab</w:t>
            </w:r>
          </w:p>
        </w:tc>
      </w:tr>
      <w:tr w14:paraId="4C382B3A">
        <w:tblPrEx>
          <w:tblCellMar>
            <w:top w:w="0" w:type="dxa"/>
            <w:left w:w="108" w:type="dxa"/>
            <w:bottom w:w="0" w:type="dxa"/>
            <w:right w:w="108" w:type="dxa"/>
          </w:tblCellMar>
        </w:tblPrEx>
        <w:trPr>
          <w:cantSplit/>
          <w:jc w:val="center"/>
        </w:trPr>
        <w:tc>
          <w:tcPr>
            <w:tcW w:w="283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37986BB0">
            <w:pPr>
              <w:spacing w:before="60" w:after="60" w:line="254" w:lineRule="auto"/>
            </w:pPr>
            <w:r>
              <w:rPr>
                <w:sz w:val="19"/>
              </w:rPr>
              <w:t>Editor</w:t>
            </w:r>
          </w:p>
        </w:tc>
        <w:tc>
          <w:tcPr>
            <w:tcW w:w="6973"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D680FEF">
            <w:pPr>
              <w:spacing w:before="60" w:after="60" w:line="254" w:lineRule="auto"/>
            </w:pPr>
            <w:r>
              <w:rPr>
                <w:sz w:val="19"/>
              </w:rPr>
              <w:t>Enter assembly. Correct code is assembled into the simulator.</w:t>
            </w:r>
          </w:p>
        </w:tc>
      </w:tr>
      <w:tr w14:paraId="6A85549E">
        <w:tblPrEx>
          <w:tblCellMar>
            <w:top w:w="0" w:type="dxa"/>
            <w:left w:w="108" w:type="dxa"/>
            <w:bottom w:w="0" w:type="dxa"/>
            <w:right w:w="108" w:type="dxa"/>
          </w:tblCellMar>
        </w:tblPrEx>
        <w:trPr>
          <w:cantSplit/>
          <w:jc w:val="center"/>
        </w:trPr>
        <w:tc>
          <w:tcPr>
            <w:tcW w:w="283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1DF1D06">
            <w:pPr>
              <w:spacing w:before="60" w:after="60" w:line="254" w:lineRule="auto"/>
            </w:pPr>
            <w:r>
              <w:rPr>
                <w:sz w:val="19"/>
              </w:rPr>
              <w:t>Processor / Registers</w:t>
            </w:r>
          </w:p>
        </w:tc>
        <w:tc>
          <w:tcPr>
            <w:tcW w:w="6973"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7693790">
            <w:pPr>
              <w:spacing w:before="60" w:after="60" w:line="254" w:lineRule="auto"/>
            </w:pPr>
            <w:r>
              <w:rPr>
                <w:sz w:val="19"/>
              </w:rPr>
              <w:t>Observe PC, component connections and register values.</w:t>
            </w:r>
          </w:p>
        </w:tc>
      </w:tr>
      <w:tr w14:paraId="1C65E9CE">
        <w:tblPrEx>
          <w:tblCellMar>
            <w:top w:w="0" w:type="dxa"/>
            <w:left w:w="108" w:type="dxa"/>
            <w:bottom w:w="0" w:type="dxa"/>
            <w:right w:w="108" w:type="dxa"/>
          </w:tblCellMar>
        </w:tblPrEx>
        <w:trPr>
          <w:cantSplit/>
          <w:jc w:val="center"/>
        </w:trPr>
        <w:tc>
          <w:tcPr>
            <w:tcW w:w="283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80C3247">
            <w:pPr>
              <w:spacing w:before="60" w:after="60" w:line="254" w:lineRule="auto"/>
            </w:pPr>
            <w:r>
              <w:rPr>
                <w:sz w:val="19"/>
              </w:rPr>
              <w:t>Clock / single-step</w:t>
            </w:r>
          </w:p>
        </w:tc>
        <w:tc>
          <w:tcPr>
            <w:tcW w:w="6973"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6F19174">
            <w:pPr>
              <w:spacing w:before="60" w:after="60" w:line="254" w:lineRule="auto"/>
            </w:pPr>
            <w:r>
              <w:rPr>
                <w:sz w:val="19"/>
              </w:rPr>
              <w:t>Advance the model by one clock cycle.</w:t>
            </w:r>
          </w:p>
        </w:tc>
      </w:tr>
      <w:tr w14:paraId="715752BB">
        <w:tblPrEx>
          <w:tblCellMar>
            <w:top w:w="0" w:type="dxa"/>
            <w:left w:w="108" w:type="dxa"/>
            <w:bottom w:w="0" w:type="dxa"/>
            <w:right w:w="108" w:type="dxa"/>
          </w:tblCellMar>
        </w:tblPrEx>
        <w:trPr>
          <w:cantSplit/>
          <w:jc w:val="center"/>
        </w:trPr>
        <w:tc>
          <w:tcPr>
            <w:tcW w:w="283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CC75570">
            <w:pPr>
              <w:spacing w:before="60" w:after="60" w:line="254" w:lineRule="auto"/>
            </w:pPr>
            <w:r>
              <w:rPr>
                <w:sz w:val="19"/>
              </w:rPr>
              <w:t>Reset</w:t>
            </w:r>
          </w:p>
        </w:tc>
        <w:tc>
          <w:tcPr>
            <w:tcW w:w="6973"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562555BF">
            <w:pPr>
              <w:spacing w:before="60" w:after="60" w:line="254" w:lineRule="auto"/>
            </w:pPr>
            <w:r>
              <w:rPr>
                <w:sz w:val="19"/>
              </w:rPr>
              <w:t>Return to the program entry point and reset state.</w:t>
            </w:r>
          </w:p>
        </w:tc>
      </w:tr>
      <w:tr w14:paraId="1763BA33">
        <w:tblPrEx>
          <w:tblCellMar>
            <w:top w:w="0" w:type="dxa"/>
            <w:left w:w="108" w:type="dxa"/>
            <w:bottom w:w="0" w:type="dxa"/>
            <w:right w:w="108" w:type="dxa"/>
          </w:tblCellMar>
        </w:tblPrEx>
        <w:trPr>
          <w:cantSplit/>
          <w:jc w:val="center"/>
        </w:trPr>
        <w:tc>
          <w:tcPr>
            <w:tcW w:w="283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3E0DC1AD">
            <w:pPr>
              <w:spacing w:before="60" w:after="60" w:line="254" w:lineRule="auto"/>
            </w:pPr>
            <w:r>
              <w:rPr>
                <w:sz w:val="19"/>
              </w:rPr>
              <w:t>Memory</w:t>
            </w:r>
          </w:p>
        </w:tc>
        <w:tc>
          <w:tcPr>
            <w:tcW w:w="6973"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30CBD97F">
            <w:pPr>
              <w:spacing w:before="60" w:after="60" w:line="254" w:lineRule="auto"/>
            </w:pPr>
            <w:r>
              <w:rPr>
                <w:sz w:val="19"/>
              </w:rPr>
              <w:t>Inspect addresses and memory contents.</w:t>
            </w:r>
          </w:p>
        </w:tc>
      </w:tr>
      <w:tr w14:paraId="47F29734">
        <w:tblPrEx>
          <w:tblCellMar>
            <w:top w:w="0" w:type="dxa"/>
            <w:left w:w="108" w:type="dxa"/>
            <w:bottom w:w="0" w:type="dxa"/>
            <w:right w:w="108" w:type="dxa"/>
          </w:tblCellMar>
        </w:tblPrEx>
        <w:trPr>
          <w:cantSplit/>
          <w:jc w:val="center"/>
        </w:trPr>
        <w:tc>
          <w:tcPr>
            <w:tcW w:w="283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7EB00EE">
            <w:pPr>
              <w:spacing w:before="60" w:after="60" w:line="254" w:lineRule="auto"/>
            </w:pPr>
            <w:r>
              <w:rPr>
                <w:sz w:val="19"/>
              </w:rPr>
              <w:t>Run</w:t>
            </w:r>
          </w:p>
        </w:tc>
        <w:tc>
          <w:tcPr>
            <w:tcW w:w="6973"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D8F9276">
            <w:pPr>
              <w:spacing w:before="60" w:after="60" w:line="254" w:lineRule="auto"/>
            </w:pPr>
            <w:r>
              <w:rPr>
                <w:sz w:val="19"/>
              </w:rPr>
              <w:t>Do not use for the required trace: the stop label is a self-loop.</w:t>
            </w:r>
          </w:p>
        </w:tc>
      </w:tr>
    </w:tbl>
    <w:p w14:paraId="409F73AB">
      <w:pPr>
        <w:spacing w:after="0"/>
      </w:pPr>
    </w:p>
    <w:tbl>
      <w:tblPr>
        <w:tblStyle w:val="12"/>
        <w:tblW w:w="0" w:type="auto"/>
        <w:tblInd w:w="0" w:type="dxa"/>
        <w:tblLayout w:type="fixed"/>
        <w:tblCellMar>
          <w:top w:w="0" w:type="dxa"/>
          <w:left w:w="108" w:type="dxa"/>
          <w:bottom w:w="0" w:type="dxa"/>
          <w:right w:w="108" w:type="dxa"/>
        </w:tblCellMar>
      </w:tblPr>
      <w:tblGrid>
        <w:gridCol w:w="9808"/>
      </w:tblGrid>
      <w:tr w14:paraId="2D37619C">
        <w:tblPrEx>
          <w:tblCellMar>
            <w:top w:w="0" w:type="dxa"/>
            <w:left w:w="108" w:type="dxa"/>
            <w:bottom w:w="0" w:type="dxa"/>
            <w:right w:w="108" w:type="dxa"/>
          </w:tblCellMar>
        </w:tblPrEx>
        <w:tc>
          <w:tcPr>
            <w:tcW w:w="9808" w:type="dxa"/>
            <w:shd w:val="clear" w:color="auto" w:fill="E7F4F5"/>
          </w:tcPr>
          <w:p w14:paraId="40252F6D">
            <w:pPr>
              <w:spacing w:before="120" w:after="80"/>
            </w:pPr>
            <w:r>
              <w:rPr>
                <w:b/>
                <w:color w:val="087F8C"/>
              </w:rPr>
              <w:t>Checkpoint before continuing</w:t>
            </w:r>
          </w:p>
          <w:p w14:paraId="6D994D4C">
            <w:pPr>
              <w:spacing w:after="140" w:line="259" w:lineRule="auto"/>
            </w:pPr>
            <w:r>
              <w:rPr>
                <w:sz w:val="20"/>
              </w:rPr>
              <w:t>Ask the instructor to verify the single-cycle model. A pipeline model will not produce the same one-clock-per-instruction trace. View labels can vary across releases; use the official introduction for your build. [R2]</w:t>
            </w:r>
          </w:p>
        </w:tc>
      </w:tr>
    </w:tbl>
    <w:p w14:paraId="40A86108">
      <w:pPr>
        <w:spacing w:after="0"/>
      </w:pPr>
    </w:p>
    <w:p w14:paraId="169F5510">
      <w:r>
        <w:br w:type="page"/>
      </w:r>
    </w:p>
    <w:p w14:paraId="798F0287">
      <w:r>
        <w:rPr>
          <w:b/>
          <w:sz w:val="18"/>
        </w:rPr>
        <w:t>PART B   /   PREDICT → RUN → EXPLAIN</w:t>
      </w:r>
    </w:p>
    <w:p w14:paraId="7E60EC53">
      <w:pPr>
        <w:pStyle w:val="2"/>
      </w:pPr>
      <w:r>
        <w:t>Trace Program A</w:t>
      </w:r>
    </w:p>
    <w:p w14:paraId="675732F2">
      <w:r>
        <w:t>Enter this code exactly. Save it as lab0_baseline.s. The final jump keeps the PC in a safe self-loop; it is not part of the three-instruction measurement.</w:t>
      </w:r>
    </w:p>
    <w:tbl>
      <w:tblPr>
        <w:tblStyle w:val="12"/>
        <w:tblW w:w="0" w:type="auto"/>
        <w:tblInd w:w="0" w:type="dxa"/>
        <w:tblLayout w:type="fixed"/>
        <w:tblCellMar>
          <w:top w:w="0" w:type="dxa"/>
          <w:left w:w="108" w:type="dxa"/>
          <w:bottom w:w="0" w:type="dxa"/>
          <w:right w:w="108" w:type="dxa"/>
        </w:tblCellMar>
      </w:tblPr>
      <w:tblGrid>
        <w:gridCol w:w="9808"/>
      </w:tblGrid>
      <w:tr w14:paraId="1C21D593">
        <w:tblPrEx>
          <w:tblCellMar>
            <w:top w:w="0" w:type="dxa"/>
            <w:left w:w="108" w:type="dxa"/>
            <w:bottom w:w="0" w:type="dxa"/>
            <w:right w:w="108" w:type="dxa"/>
          </w:tblCellMar>
        </w:tblPrEx>
        <w:trPr>
          <w:cantSplit/>
        </w:trPr>
        <w:tc>
          <w:tcPr>
            <w:tcW w:w="9808" w:type="dxa"/>
            <w:shd w:val="clear" w:color="auto" w:fill="F3F6FA"/>
          </w:tcPr>
          <w:p w14:paraId="174A656D">
            <w:pPr>
              <w:spacing w:before="120" w:after="120" w:line="247" w:lineRule="auto"/>
            </w:pPr>
            <w:r>
              <w:rPr>
                <w:rFonts w:ascii="Courier New" w:hAnsi="Courier New"/>
              </w:rPr>
              <w:t>.text</w:t>
            </w:r>
            <w:r>
              <w:rPr>
                <w:rFonts w:ascii="Courier New" w:hAnsi="Courier New"/>
              </w:rPr>
              <w:br w:type="textWrapping"/>
            </w:r>
            <w:r>
              <w:rPr>
                <w:rFonts w:ascii="Courier New" w:hAnsi="Courier New"/>
              </w:rPr>
              <w:t>main:</w:t>
            </w:r>
            <w:r>
              <w:rPr>
                <w:rFonts w:ascii="Courier New" w:hAnsi="Courier New"/>
              </w:rPr>
              <w:br w:type="textWrapping"/>
            </w:r>
            <w:r>
              <w:rPr>
                <w:rFonts w:ascii="Courier New" w:hAnsi="Courier New"/>
              </w:rPr>
              <w:t xml:space="preserve">    addi x5, x0, 10</w:t>
            </w:r>
            <w:r>
              <w:rPr>
                <w:rFonts w:ascii="Courier New" w:hAnsi="Courier New"/>
              </w:rPr>
              <w:br w:type="textWrapping"/>
            </w:r>
            <w:r>
              <w:rPr>
                <w:rFonts w:ascii="Courier New" w:hAnsi="Courier New"/>
              </w:rPr>
              <w:t xml:space="preserve">    addi x6, x0, 20</w:t>
            </w:r>
            <w:r>
              <w:rPr>
                <w:rFonts w:ascii="Courier New" w:hAnsi="Courier New"/>
              </w:rPr>
              <w:br w:type="textWrapping"/>
            </w:r>
            <w:r>
              <w:rPr>
                <w:rFonts w:ascii="Courier New" w:hAnsi="Courier New"/>
              </w:rPr>
              <w:t xml:space="preserve">    add  x7, x5, x6</w:t>
            </w:r>
            <w:r>
              <w:rPr>
                <w:rFonts w:ascii="Courier New" w:hAnsi="Courier New"/>
              </w:rPr>
              <w:br w:type="textWrapping"/>
            </w:r>
            <w:r>
              <w:rPr>
                <w:rFonts w:ascii="Courier New" w:hAnsi="Courier New"/>
              </w:rPr>
              <w:t>stop:</w:t>
            </w:r>
            <w:r>
              <w:rPr>
                <w:rFonts w:ascii="Courier New" w:hAnsi="Courier New"/>
              </w:rPr>
              <w:br w:type="textWrapping"/>
            </w:r>
            <w:r>
              <w:rPr>
                <w:rFonts w:ascii="Courier New" w:hAnsi="Courier New"/>
              </w:rPr>
              <w:t xml:space="preserve">    jal  x0, stop</w:t>
            </w:r>
          </w:p>
        </w:tc>
      </w:tr>
    </w:tbl>
    <w:p w14:paraId="590B2D1C">
      <w:pPr>
        <w:spacing w:after="0"/>
      </w:pPr>
    </w:p>
    <w:p w14:paraId="1CCE7AAB">
      <w:r>
        <w:t>Syntax: addi destination, source, constant; add destination, source1, source2. In RV32I, x0 always reads zero. The other names identify registers. [R4]</w:t>
      </w:r>
    </w:p>
    <w:p w14:paraId="3844B063">
      <w:pPr>
        <w:pStyle w:val="3"/>
      </w:pPr>
      <w:r>
        <w:t>B1. Predict before executing</w:t>
      </w:r>
    </w:p>
    <w:p w14:paraId="3E2F9DA2">
      <w:r>
        <w:t>After the first three instructions, predict: x5 = 10   x6 = 20  x7 = 30</w:t>
      </w:r>
    </w:p>
    <w:p w14:paraId="43BF1742">
      <w:r>
        <w:t>Which register do you expect to change at each step? Explain in one sentence.</w:t>
      </w:r>
    </w:p>
    <w:p w14:paraId="0A8F2D3F">
      <w:pPr>
        <w:rPr>
          <w:color w:val="000000" w:themeColor="text1"/>
          <w:highlight w:val="yellow"/>
          <w14:textFill>
            <w14:solidFill>
              <w14:schemeClr w14:val="tx1"/>
            </w14:solidFill>
          </w14:textFill>
        </w:rPr>
      </w:pPr>
      <w:r>
        <w:rPr>
          <w:color w:val="000000" w:themeColor="text1"/>
          <w:highlight w:val="yellow"/>
          <w14:textFill>
            <w14:solidFill>
              <w14:schemeClr w14:val="tx1"/>
            </w14:solidFill>
          </w14:textFill>
        </w:rPr>
        <w:t xml:space="preserve">Ans: Clock 1 changes </w:t>
      </w:r>
      <w:r>
        <w:rPr>
          <w:b/>
          <w:bCs/>
          <w:color w:val="000000" w:themeColor="text1"/>
          <w:highlight w:val="yellow"/>
          <w14:textFill>
            <w14:solidFill>
              <w14:schemeClr w14:val="tx1"/>
            </w14:solidFill>
          </w14:textFill>
        </w:rPr>
        <w:t>x5</w:t>
      </w:r>
      <w:r>
        <w:rPr>
          <w:color w:val="000000" w:themeColor="text1"/>
          <w:highlight w:val="yellow"/>
          <w14:textFill>
            <w14:solidFill>
              <w14:schemeClr w14:val="tx1"/>
            </w14:solidFill>
          </w14:textFill>
        </w:rPr>
        <w:t xml:space="preserve">, Clock 2 changes </w:t>
      </w:r>
      <w:r>
        <w:rPr>
          <w:b/>
          <w:bCs/>
          <w:color w:val="000000" w:themeColor="text1"/>
          <w:highlight w:val="yellow"/>
          <w14:textFill>
            <w14:solidFill>
              <w14:schemeClr w14:val="tx1"/>
            </w14:solidFill>
          </w14:textFill>
        </w:rPr>
        <w:t>x6</w:t>
      </w:r>
      <w:r>
        <w:rPr>
          <w:color w:val="000000" w:themeColor="text1"/>
          <w:highlight w:val="yellow"/>
          <w14:textFill>
            <w14:solidFill>
              <w14:schemeClr w14:val="tx1"/>
            </w14:solidFill>
          </w14:textFill>
        </w:rPr>
        <w:t xml:space="preserve">, and Clock 3 changes </w:t>
      </w:r>
      <w:r>
        <w:rPr>
          <w:b/>
          <w:bCs/>
          <w:color w:val="000000" w:themeColor="text1"/>
          <w:highlight w:val="yellow"/>
          <w14:textFill>
            <w14:solidFill>
              <w14:schemeClr w14:val="tx1"/>
            </w14:solidFill>
          </w14:textFill>
        </w:rPr>
        <w:t>x7</w:t>
      </w:r>
      <w:r>
        <w:rPr>
          <w:color w:val="000000" w:themeColor="text1"/>
          <w:highlight w:val="yellow"/>
          <w14:textFill>
            <w14:solidFill>
              <w14:schemeClr w14:val="tx1"/>
            </w14:solidFill>
          </w14:textFill>
        </w:rPr>
        <w:t>, because each instruction writes its result to the register specified as its destination.</w:t>
      </w:r>
    </w:p>
    <w:p w14:paraId="14EC1CCA">
      <w:pPr>
        <w:spacing w:after="140"/>
      </w:pPr>
      <w:r>
        <w:rPr>
          <w:color w:val="D7E0E8"/>
          <w:sz w:val="18"/>
        </w:rPr>
        <w:t>________________________________________________________________________________</w:t>
      </w:r>
    </w:p>
    <w:p w14:paraId="411934BE">
      <w:pPr>
        <w:pStyle w:val="3"/>
      </w:pPr>
      <w:r>
        <w:t>B2. Record the actual state</w:t>
      </w:r>
    </w:p>
    <w:p w14:paraId="7F09422C">
      <w:r>
        <w:t>Reset. Confirm x5–x7 are zero. In the Processor view use Clock three times, one click at a time. Record values after each clock. Use decimal values for registers and an address format for the PC. Do not count the self-loop.</w:t>
      </w:r>
    </w:p>
    <w:tbl>
      <w:tblPr>
        <w:tblStyle w:val="12"/>
        <w:tblW w:w="0" w:type="auto"/>
        <w:jc w:val="center"/>
        <w:tblLayout w:type="fixed"/>
        <w:tblCellMar>
          <w:top w:w="0" w:type="dxa"/>
          <w:left w:w="108" w:type="dxa"/>
          <w:bottom w:w="0" w:type="dxa"/>
          <w:right w:w="108" w:type="dxa"/>
        </w:tblCellMar>
      </w:tblPr>
      <w:tblGrid>
        <w:gridCol w:w="879"/>
        <w:gridCol w:w="3798"/>
        <w:gridCol w:w="1814"/>
        <w:gridCol w:w="1106"/>
        <w:gridCol w:w="1106"/>
        <w:gridCol w:w="1106"/>
      </w:tblGrid>
      <w:tr w14:paraId="7FC522D4">
        <w:tblPrEx>
          <w:tblCellMar>
            <w:top w:w="0" w:type="dxa"/>
            <w:left w:w="108" w:type="dxa"/>
            <w:bottom w:w="0" w:type="dxa"/>
            <w:right w:w="108" w:type="dxa"/>
          </w:tblCellMar>
        </w:tblPrEx>
        <w:trPr>
          <w:cantSplit/>
          <w:tblHeader/>
          <w:jc w:val="center"/>
        </w:trPr>
        <w:tc>
          <w:tcPr>
            <w:tcW w:w="879"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213C9A6E">
            <w:r>
              <w:rPr>
                <w:b/>
                <w:color w:val="FFFFFF"/>
                <w:sz w:val="19"/>
              </w:rPr>
              <w:t>After</w:t>
            </w:r>
          </w:p>
        </w:tc>
        <w:tc>
          <w:tcPr>
            <w:tcW w:w="3798"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2CFD3EF6">
            <w:r>
              <w:rPr>
                <w:b/>
                <w:color w:val="FFFFFF"/>
                <w:sz w:val="19"/>
              </w:rPr>
              <w:t>Instruction just executed</w:t>
            </w:r>
          </w:p>
        </w:tc>
        <w:tc>
          <w:tcPr>
            <w:tcW w:w="1814"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0A652469">
            <w:r>
              <w:rPr>
                <w:b/>
                <w:color w:val="FFFFFF"/>
                <w:sz w:val="19"/>
              </w:rPr>
              <w:t>PC</w:t>
            </w:r>
          </w:p>
        </w:tc>
        <w:tc>
          <w:tcPr>
            <w:tcW w:w="1106"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653276BB">
            <w:r>
              <w:rPr>
                <w:b/>
                <w:color w:val="FFFFFF"/>
                <w:sz w:val="19"/>
              </w:rPr>
              <w:t>x5</w:t>
            </w:r>
          </w:p>
        </w:tc>
        <w:tc>
          <w:tcPr>
            <w:tcW w:w="1106"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5C01D2AD">
            <w:r>
              <w:rPr>
                <w:b/>
                <w:color w:val="FFFFFF"/>
                <w:sz w:val="19"/>
              </w:rPr>
              <w:t>x6</w:t>
            </w:r>
          </w:p>
        </w:tc>
        <w:tc>
          <w:tcPr>
            <w:tcW w:w="1106"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4CFC2285">
            <w:r>
              <w:rPr>
                <w:b/>
                <w:color w:val="FFFFFF"/>
                <w:sz w:val="19"/>
              </w:rPr>
              <w:t>x7</w:t>
            </w:r>
          </w:p>
        </w:tc>
      </w:tr>
      <w:tr w14:paraId="00E013CC">
        <w:tblPrEx>
          <w:tblCellMar>
            <w:top w:w="0" w:type="dxa"/>
            <w:left w:w="108" w:type="dxa"/>
            <w:bottom w:w="0" w:type="dxa"/>
            <w:right w:w="108" w:type="dxa"/>
          </w:tblCellMar>
        </w:tblPrEx>
        <w:trPr>
          <w:cantSplit/>
          <w:jc w:val="center"/>
        </w:trPr>
        <w:tc>
          <w:tcPr>
            <w:tcW w:w="87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8D6090A">
            <w:pPr>
              <w:spacing w:before="60" w:after="60" w:line="254" w:lineRule="auto"/>
            </w:pPr>
            <w:r>
              <w:rPr>
                <w:sz w:val="19"/>
              </w:rPr>
              <w:t>Reset</w:t>
            </w:r>
          </w:p>
        </w:tc>
        <w:tc>
          <w:tcPr>
            <w:tcW w:w="379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6259F5F">
            <w:pPr>
              <w:spacing w:before="60" w:after="60" w:line="254" w:lineRule="auto"/>
            </w:pPr>
            <w:r>
              <w:rPr>
                <w:sz w:val="19"/>
              </w:rPr>
              <w:t>None</w:t>
            </w:r>
          </w:p>
        </w:tc>
        <w:tc>
          <w:tcPr>
            <w:tcW w:w="181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7C5FD813">
            <w:pPr>
              <w:spacing w:before="60" w:after="60" w:line="254" w:lineRule="auto"/>
            </w:pPr>
            <w:r>
              <w:rPr>
                <w:sz w:val="19"/>
              </w:rPr>
              <w:t>P = 0x0</w:t>
            </w:r>
          </w:p>
        </w:tc>
        <w:tc>
          <w:tcPr>
            <w:tcW w:w="11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3F14592">
            <w:pPr>
              <w:spacing w:before="60" w:after="60" w:line="254" w:lineRule="auto"/>
            </w:pPr>
            <w:r>
              <w:rPr>
                <w:sz w:val="19"/>
              </w:rPr>
              <w:t>0</w:t>
            </w:r>
          </w:p>
        </w:tc>
        <w:tc>
          <w:tcPr>
            <w:tcW w:w="11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A069E78">
            <w:pPr>
              <w:spacing w:before="60" w:after="60" w:line="254" w:lineRule="auto"/>
            </w:pPr>
            <w:r>
              <w:rPr>
                <w:sz w:val="19"/>
              </w:rPr>
              <w:t>0</w:t>
            </w:r>
          </w:p>
        </w:tc>
        <w:tc>
          <w:tcPr>
            <w:tcW w:w="11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AFA56C8">
            <w:pPr>
              <w:spacing w:before="60" w:after="60" w:line="254" w:lineRule="auto"/>
            </w:pPr>
            <w:r>
              <w:rPr>
                <w:sz w:val="19"/>
              </w:rPr>
              <w:t>0</w:t>
            </w:r>
          </w:p>
        </w:tc>
      </w:tr>
      <w:tr w14:paraId="080A24A6">
        <w:tblPrEx>
          <w:tblCellMar>
            <w:top w:w="0" w:type="dxa"/>
            <w:left w:w="108" w:type="dxa"/>
            <w:bottom w:w="0" w:type="dxa"/>
            <w:right w:w="108" w:type="dxa"/>
          </w:tblCellMar>
        </w:tblPrEx>
        <w:trPr>
          <w:cantSplit/>
          <w:jc w:val="center"/>
        </w:trPr>
        <w:tc>
          <w:tcPr>
            <w:tcW w:w="87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F64241F">
            <w:pPr>
              <w:spacing w:before="60" w:after="60" w:line="254" w:lineRule="auto"/>
            </w:pPr>
            <w:r>
              <w:rPr>
                <w:sz w:val="19"/>
              </w:rPr>
              <w:t>Clock 1</w:t>
            </w:r>
          </w:p>
        </w:tc>
        <w:tc>
          <w:tcPr>
            <w:tcW w:w="379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FCA76C8">
            <w:pPr>
              <w:spacing w:before="60" w:after="60" w:line="254" w:lineRule="auto"/>
            </w:pPr>
            <w:r>
              <w:rPr>
                <w:sz w:val="19"/>
              </w:rPr>
              <w:t>addi x5, x0, 10</w:t>
            </w:r>
          </w:p>
        </w:tc>
        <w:tc>
          <w:tcPr>
            <w:tcW w:w="1814"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53B9A82">
            <w:pPr>
              <w:spacing w:before="60" w:after="60" w:line="254" w:lineRule="auto"/>
            </w:pPr>
            <w:r>
              <w:rPr>
                <w:sz w:val="19"/>
              </w:rPr>
              <w:t>0x4</w:t>
            </w:r>
          </w:p>
        </w:tc>
        <w:tc>
          <w:tcPr>
            <w:tcW w:w="11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5AA31FC4">
            <w:pPr>
              <w:spacing w:before="60" w:after="60" w:line="254" w:lineRule="auto"/>
            </w:pPr>
            <w:r>
              <w:rPr>
                <w:sz w:val="19"/>
              </w:rPr>
              <w:t>10</w:t>
            </w:r>
          </w:p>
        </w:tc>
        <w:tc>
          <w:tcPr>
            <w:tcW w:w="11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F067CAE">
            <w:pPr>
              <w:spacing w:before="60" w:after="60" w:line="254" w:lineRule="auto"/>
            </w:pPr>
            <w:r>
              <w:rPr>
                <w:sz w:val="19"/>
              </w:rPr>
              <w:t>0</w:t>
            </w:r>
          </w:p>
        </w:tc>
        <w:tc>
          <w:tcPr>
            <w:tcW w:w="11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6E9F287">
            <w:pPr>
              <w:spacing w:before="60" w:after="60" w:line="254" w:lineRule="auto"/>
            </w:pPr>
            <w:r>
              <w:rPr>
                <w:sz w:val="19"/>
              </w:rPr>
              <w:t>0</w:t>
            </w:r>
          </w:p>
        </w:tc>
      </w:tr>
      <w:tr w14:paraId="7D5B0557">
        <w:tblPrEx>
          <w:tblCellMar>
            <w:top w:w="0" w:type="dxa"/>
            <w:left w:w="108" w:type="dxa"/>
            <w:bottom w:w="0" w:type="dxa"/>
            <w:right w:w="108" w:type="dxa"/>
          </w:tblCellMar>
        </w:tblPrEx>
        <w:trPr>
          <w:cantSplit/>
          <w:jc w:val="center"/>
        </w:trPr>
        <w:tc>
          <w:tcPr>
            <w:tcW w:w="87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82CB4AC">
            <w:pPr>
              <w:spacing w:before="60" w:after="60" w:line="254" w:lineRule="auto"/>
            </w:pPr>
            <w:r>
              <w:rPr>
                <w:sz w:val="19"/>
              </w:rPr>
              <w:t>Clock 2</w:t>
            </w:r>
          </w:p>
        </w:tc>
        <w:tc>
          <w:tcPr>
            <w:tcW w:w="379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361BDF16">
            <w:pPr>
              <w:spacing w:before="60" w:after="60" w:line="254" w:lineRule="auto"/>
            </w:pPr>
            <w:r>
              <w:rPr>
                <w:sz w:val="19"/>
              </w:rPr>
              <w:t>addi x6, x0, 20</w:t>
            </w:r>
          </w:p>
        </w:tc>
        <w:tc>
          <w:tcPr>
            <w:tcW w:w="181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64A1619">
            <w:pPr>
              <w:spacing w:before="60" w:after="60" w:line="254" w:lineRule="auto"/>
            </w:pPr>
            <w:r>
              <w:rPr>
                <w:sz w:val="19"/>
              </w:rPr>
              <w:t>0x8</w:t>
            </w:r>
          </w:p>
        </w:tc>
        <w:tc>
          <w:tcPr>
            <w:tcW w:w="11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33EA562">
            <w:pPr>
              <w:spacing w:before="60" w:after="60" w:line="254" w:lineRule="auto"/>
            </w:pPr>
            <w:r>
              <w:rPr>
                <w:sz w:val="19"/>
              </w:rPr>
              <w:t>10</w:t>
            </w:r>
          </w:p>
        </w:tc>
        <w:tc>
          <w:tcPr>
            <w:tcW w:w="11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55B7472">
            <w:pPr>
              <w:spacing w:before="60" w:after="60" w:line="254" w:lineRule="auto"/>
            </w:pPr>
            <w:r>
              <w:rPr>
                <w:sz w:val="19"/>
              </w:rPr>
              <w:t>20</w:t>
            </w:r>
          </w:p>
        </w:tc>
        <w:tc>
          <w:tcPr>
            <w:tcW w:w="11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308F1D12">
            <w:pPr>
              <w:spacing w:before="60" w:after="60" w:line="254" w:lineRule="auto"/>
            </w:pPr>
            <w:r>
              <w:rPr>
                <w:sz w:val="19"/>
              </w:rPr>
              <w:t>0</w:t>
            </w:r>
          </w:p>
        </w:tc>
      </w:tr>
      <w:tr w14:paraId="38674FE5">
        <w:tblPrEx>
          <w:tblCellMar>
            <w:top w:w="0" w:type="dxa"/>
            <w:left w:w="108" w:type="dxa"/>
            <w:bottom w:w="0" w:type="dxa"/>
            <w:right w:w="108" w:type="dxa"/>
          </w:tblCellMar>
        </w:tblPrEx>
        <w:trPr>
          <w:cantSplit/>
          <w:jc w:val="center"/>
        </w:trPr>
        <w:tc>
          <w:tcPr>
            <w:tcW w:w="87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7E8D796">
            <w:pPr>
              <w:spacing w:before="60" w:after="60" w:line="254" w:lineRule="auto"/>
            </w:pPr>
            <w:r>
              <w:rPr>
                <w:sz w:val="19"/>
              </w:rPr>
              <w:t>Clock 3</w:t>
            </w:r>
          </w:p>
        </w:tc>
        <w:tc>
          <w:tcPr>
            <w:tcW w:w="379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AA36E6F">
            <w:pPr>
              <w:spacing w:before="60" w:after="60" w:line="254" w:lineRule="auto"/>
            </w:pPr>
            <w:r>
              <w:rPr>
                <w:sz w:val="19"/>
              </w:rPr>
              <w:t>add x7, x5, x6</w:t>
            </w:r>
          </w:p>
        </w:tc>
        <w:tc>
          <w:tcPr>
            <w:tcW w:w="1814"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5AD0631A">
            <w:pPr>
              <w:spacing w:before="60" w:after="60" w:line="254" w:lineRule="auto"/>
            </w:pPr>
            <w:r>
              <w:rPr>
                <w:sz w:val="19"/>
              </w:rPr>
              <w:t>0xc</w:t>
            </w:r>
          </w:p>
        </w:tc>
        <w:tc>
          <w:tcPr>
            <w:tcW w:w="11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776C0EE">
            <w:pPr>
              <w:spacing w:before="60" w:after="60" w:line="254" w:lineRule="auto"/>
            </w:pPr>
            <w:r>
              <w:rPr>
                <w:sz w:val="19"/>
              </w:rPr>
              <w:t>10</w:t>
            </w:r>
          </w:p>
        </w:tc>
        <w:tc>
          <w:tcPr>
            <w:tcW w:w="11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1D40DD3">
            <w:pPr>
              <w:spacing w:before="60" w:after="60" w:line="254" w:lineRule="auto"/>
            </w:pPr>
            <w:r>
              <w:rPr>
                <w:sz w:val="19"/>
              </w:rPr>
              <w:t>20</w:t>
            </w:r>
          </w:p>
        </w:tc>
        <w:tc>
          <w:tcPr>
            <w:tcW w:w="11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F234DA9">
            <w:pPr>
              <w:spacing w:before="60" w:after="60" w:line="254" w:lineRule="auto"/>
            </w:pPr>
            <w:r>
              <w:rPr>
                <w:sz w:val="19"/>
              </w:rPr>
              <w:t>30</w:t>
            </w:r>
          </w:p>
        </w:tc>
      </w:tr>
    </w:tbl>
    <w:p w14:paraId="6E70D5A3">
      <w:pPr>
        <w:spacing w:after="0"/>
      </w:pPr>
    </w:p>
    <w:p w14:paraId="79C0B90F">
      <w:pPr>
        <w:pStyle w:val="3"/>
      </w:pPr>
      <w:r>
        <w:t>B3. Interpret the trace</w:t>
      </w:r>
    </w:p>
    <w:p w14:paraId="7188758C">
      <w:r>
        <w:t>How much did the PC increase after each of these instructions? Why?</w:t>
      </w:r>
    </w:p>
    <w:p w14:paraId="1B127ADE">
      <w:pPr>
        <w:rPr>
          <w:highlight w:val="yellow"/>
        </w:rPr>
      </w:pPr>
      <w:r>
        <w:rPr>
          <w:highlight w:val="yellow"/>
        </w:rPr>
        <w:t>Ans: The PC increased by 4 bytes after each instruction because each RV32I instruction used here is 32 bits, or 4 bytes, long.</w:t>
      </w:r>
    </w:p>
    <w:p w14:paraId="2F0045A1">
      <w:pPr>
        <w:spacing w:after="140"/>
      </w:pPr>
      <w:r>
        <w:rPr>
          <w:color w:val="D7E0E8"/>
          <w:sz w:val="18"/>
        </w:rPr>
        <w:t>________________________________________________________________________________</w:t>
      </w:r>
    </w:p>
    <w:tbl>
      <w:tblPr>
        <w:tblStyle w:val="12"/>
        <w:tblW w:w="0" w:type="auto"/>
        <w:tblInd w:w="0" w:type="dxa"/>
        <w:tblLayout w:type="fixed"/>
        <w:tblCellMar>
          <w:top w:w="0" w:type="dxa"/>
          <w:left w:w="108" w:type="dxa"/>
          <w:bottom w:w="0" w:type="dxa"/>
          <w:right w:w="108" w:type="dxa"/>
        </w:tblCellMar>
      </w:tblPr>
      <w:tblGrid>
        <w:gridCol w:w="9808"/>
      </w:tblGrid>
      <w:tr w14:paraId="4D94E20F">
        <w:tblPrEx>
          <w:tblCellMar>
            <w:top w:w="0" w:type="dxa"/>
            <w:left w:w="108" w:type="dxa"/>
            <w:bottom w:w="0" w:type="dxa"/>
            <w:right w:w="108" w:type="dxa"/>
          </w:tblCellMar>
        </w:tblPrEx>
        <w:tc>
          <w:tcPr>
            <w:tcW w:w="9808" w:type="dxa"/>
            <w:shd w:val="clear" w:color="auto" w:fill="E7F4F5"/>
          </w:tcPr>
          <w:p w14:paraId="387C070F">
            <w:pPr>
              <w:spacing w:before="120" w:after="80"/>
            </w:pPr>
            <w:r>
              <w:rPr>
                <w:b/>
                <w:color w:val="087F8C"/>
              </w:rPr>
              <w:t>Stop here</w:t>
            </w:r>
          </w:p>
          <w:p w14:paraId="09278E90">
            <w:pPr>
              <w:spacing w:after="140" w:line="259" w:lineRule="auto"/>
            </w:pPr>
            <w:r>
              <w:rPr>
                <w:sz w:val="20"/>
              </w:rPr>
              <w:t>Save a screenshot of the state immediately after Clock 3. Do not press Run: the last instruction intentionally jumps to itself. If you step into the self-loop, Reset and repeat the three measured clocks.</w:t>
            </w:r>
          </w:p>
        </w:tc>
      </w:tr>
    </w:tbl>
    <w:p w14:paraId="63B138AE">
      <w:pPr>
        <w:spacing w:after="0"/>
      </w:pPr>
    </w:p>
    <w:p w14:paraId="20D8663F">
      <w:pPr>
        <w:spacing w:after="0"/>
      </w:pPr>
      <w:r>
        <w:drawing>
          <wp:inline distT="0" distB="0" distL="0" distR="0">
            <wp:extent cx="6228080" cy="3502660"/>
            <wp:effectExtent l="0" t="0" r="1270" b="2540"/>
            <wp:docPr id="103842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23707" name="Picture 1"/>
                    <pic:cNvPicPr>
                      <a:picLocks noChangeAspect="1"/>
                    </pic:cNvPicPr>
                  </pic:nvPicPr>
                  <pic:blipFill>
                    <a:blip r:embed="rId8"/>
                    <a:stretch>
                      <a:fillRect/>
                    </a:stretch>
                  </pic:blipFill>
                  <pic:spPr>
                    <a:xfrm>
                      <a:off x="0" y="0"/>
                      <a:ext cx="6228080" cy="3502660"/>
                    </a:xfrm>
                    <a:prstGeom prst="rect">
                      <a:avLst/>
                    </a:prstGeom>
                  </pic:spPr>
                </pic:pic>
              </a:graphicData>
            </a:graphic>
          </wp:inline>
        </w:drawing>
      </w:r>
    </w:p>
    <w:p w14:paraId="28D73C1B">
      <w:pPr>
        <w:jc w:val="center"/>
        <w:rPr>
          <w:color w:val="000000" w:themeColor="text1"/>
          <w14:textFill>
            <w14:solidFill>
              <w14:schemeClr w14:val="tx1"/>
            </w14:solidFill>
          </w14:textFill>
        </w:rPr>
      </w:pPr>
      <w:r>
        <w:rPr>
          <w:b/>
          <w:bCs/>
          <w:color w:val="000000" w:themeColor="text1"/>
          <w14:textFill>
            <w14:solidFill>
              <w14:schemeClr w14:val="tx1"/>
            </w14:solidFill>
          </w14:textFill>
        </w:rPr>
        <w:t>Screenshot 1: Baseline after Clock 3</w:t>
      </w:r>
      <w:r>
        <w:rPr>
          <w:color w:val="000000" w:themeColor="text1"/>
          <w14:textFill>
            <w14:solidFill>
              <w14:schemeClr w14:val="tx1"/>
            </w14:solidFill>
          </w14:textFill>
        </w:rPr>
        <w:t>.</w:t>
      </w:r>
    </w:p>
    <w:p w14:paraId="64299AA5"/>
    <w:p w14:paraId="2B1E86AE"/>
    <w:p w14:paraId="70969DCB">
      <w:pPr>
        <w:rPr>
          <w:b/>
          <w:sz w:val="18"/>
        </w:rPr>
      </w:pPr>
    </w:p>
    <w:p w14:paraId="7A0A5EC0">
      <w:pPr>
        <w:rPr>
          <w:b/>
          <w:sz w:val="18"/>
        </w:rPr>
      </w:pPr>
    </w:p>
    <w:p w14:paraId="6ACAE7AF">
      <w:pPr>
        <w:rPr>
          <w:b/>
          <w:sz w:val="18"/>
        </w:rPr>
      </w:pPr>
    </w:p>
    <w:p w14:paraId="7048B246">
      <w:pPr>
        <w:rPr>
          <w:b/>
          <w:sz w:val="18"/>
        </w:rPr>
      </w:pPr>
    </w:p>
    <w:p w14:paraId="6975FF8A">
      <w:pPr>
        <w:rPr>
          <w:b/>
          <w:sz w:val="18"/>
        </w:rPr>
      </w:pPr>
    </w:p>
    <w:p w14:paraId="3E5E5722">
      <w:pPr>
        <w:rPr>
          <w:b/>
          <w:sz w:val="18"/>
        </w:rPr>
      </w:pPr>
    </w:p>
    <w:p w14:paraId="4D7E127F">
      <w:pPr>
        <w:rPr>
          <w:b/>
          <w:sz w:val="18"/>
        </w:rPr>
      </w:pPr>
    </w:p>
    <w:p w14:paraId="0CD9326C">
      <w:pPr>
        <w:rPr>
          <w:b/>
          <w:sz w:val="18"/>
        </w:rPr>
      </w:pPr>
    </w:p>
    <w:p w14:paraId="0C5CE3B1">
      <w:pPr>
        <w:rPr>
          <w:b/>
          <w:sz w:val="18"/>
        </w:rPr>
      </w:pPr>
    </w:p>
    <w:p w14:paraId="2B90E84F">
      <w:pPr>
        <w:rPr>
          <w:b/>
          <w:sz w:val="18"/>
        </w:rPr>
      </w:pPr>
    </w:p>
    <w:p w14:paraId="0F48614A">
      <w:pPr>
        <w:rPr>
          <w:b/>
          <w:sz w:val="18"/>
        </w:rPr>
      </w:pPr>
    </w:p>
    <w:p w14:paraId="13BD4889">
      <w:pPr>
        <w:rPr>
          <w:b/>
          <w:sz w:val="18"/>
        </w:rPr>
      </w:pPr>
    </w:p>
    <w:p w14:paraId="2560495F">
      <w:pPr>
        <w:rPr>
          <w:b/>
          <w:sz w:val="18"/>
        </w:rPr>
      </w:pPr>
    </w:p>
    <w:p w14:paraId="2C195462">
      <w:pPr>
        <w:rPr>
          <w:b/>
          <w:sz w:val="18"/>
        </w:rPr>
      </w:pPr>
    </w:p>
    <w:p w14:paraId="7F9FE3D0">
      <w:pPr>
        <w:rPr>
          <w:b/>
          <w:sz w:val="18"/>
        </w:rPr>
      </w:pPr>
    </w:p>
    <w:p w14:paraId="08C13273">
      <w:pPr>
        <w:rPr>
          <w:b/>
          <w:sz w:val="18"/>
        </w:rPr>
      </w:pPr>
    </w:p>
    <w:p w14:paraId="0159FA78">
      <w:pPr>
        <w:rPr>
          <w:b/>
          <w:sz w:val="18"/>
        </w:rPr>
      </w:pPr>
    </w:p>
    <w:p w14:paraId="367DF39F">
      <w:pPr>
        <w:rPr>
          <w:b/>
          <w:sz w:val="18"/>
        </w:rPr>
      </w:pPr>
    </w:p>
    <w:p w14:paraId="6463962F">
      <w:pPr>
        <w:rPr>
          <w:b/>
          <w:sz w:val="18"/>
        </w:rPr>
      </w:pPr>
    </w:p>
    <w:p w14:paraId="0B7F4899">
      <w:pPr>
        <w:rPr>
          <w:b/>
          <w:sz w:val="18"/>
        </w:rPr>
      </w:pPr>
    </w:p>
    <w:p w14:paraId="243F8EEF">
      <w:pPr>
        <w:rPr>
          <w:b/>
          <w:sz w:val="18"/>
        </w:rPr>
      </w:pPr>
    </w:p>
    <w:p w14:paraId="4A48519C">
      <w:pPr>
        <w:rPr>
          <w:b/>
          <w:sz w:val="18"/>
        </w:rPr>
      </w:pPr>
    </w:p>
    <w:p w14:paraId="3BA3EBAA">
      <w:pPr>
        <w:rPr>
          <w:b/>
          <w:sz w:val="18"/>
        </w:rPr>
      </w:pPr>
    </w:p>
    <w:p w14:paraId="4610BEFA">
      <w:pPr>
        <w:rPr>
          <w:b/>
          <w:sz w:val="18"/>
        </w:rPr>
      </w:pPr>
    </w:p>
    <w:p w14:paraId="2C843DCF">
      <w:pPr>
        <w:rPr>
          <w:b/>
          <w:sz w:val="18"/>
        </w:rPr>
      </w:pPr>
    </w:p>
    <w:p w14:paraId="4D2199C7">
      <w:r>
        <w:rPr>
          <w:b/>
          <w:sz w:val="18"/>
        </w:rPr>
        <w:t>PART C   /   DATAPATH OBSERVATION</w:t>
      </w:r>
    </w:p>
    <w:p w14:paraId="1D153598">
      <w:pPr>
        <w:pStyle w:val="2"/>
      </w:pPr>
      <w:r>
        <w:t>Follow the data for add x7, x5, x6</w:t>
      </w:r>
    </w:p>
    <w:p w14:paraId="51B5DAF0">
      <w:r>
        <w:t>Reset Program A and apply two clocks. The next arithmetic instruction is add x7, x5, x6. First inspect its input values, then apply the third clock and inspect the written result. If available, switch to Extended layout only for observation; keep the same single-cycle model. [R2]</w:t>
      </w:r>
    </w:p>
    <w:p w14:paraId="489D1768">
      <w:pPr>
        <w:pStyle w:val="3"/>
      </w:pPr>
      <w:r>
        <w:t>C1. Identify the component roles</w:t>
      </w:r>
    </w:p>
    <w:tbl>
      <w:tblPr>
        <w:tblStyle w:val="12"/>
        <w:tblW w:w="0" w:type="auto"/>
        <w:jc w:val="center"/>
        <w:tblLayout w:type="fixed"/>
        <w:tblCellMar>
          <w:top w:w="0" w:type="dxa"/>
          <w:left w:w="108" w:type="dxa"/>
          <w:bottom w:w="0" w:type="dxa"/>
          <w:right w:w="108" w:type="dxa"/>
        </w:tblCellMar>
      </w:tblPr>
      <w:tblGrid>
        <w:gridCol w:w="2098"/>
        <w:gridCol w:w="4025"/>
        <w:gridCol w:w="3685"/>
      </w:tblGrid>
      <w:tr w14:paraId="2C006CC8">
        <w:tblPrEx>
          <w:tblCellMar>
            <w:top w:w="0" w:type="dxa"/>
            <w:left w:w="108" w:type="dxa"/>
            <w:bottom w:w="0" w:type="dxa"/>
            <w:right w:w="108" w:type="dxa"/>
          </w:tblCellMar>
        </w:tblPrEx>
        <w:trPr>
          <w:cantSplit/>
          <w:tblHeader/>
          <w:jc w:val="center"/>
        </w:trPr>
        <w:tc>
          <w:tcPr>
            <w:tcW w:w="2098"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4D97D20A">
            <w:r>
              <w:rPr>
                <w:b/>
                <w:color w:val="FFFFFF"/>
                <w:sz w:val="19"/>
              </w:rPr>
              <w:t>Component</w:t>
            </w:r>
          </w:p>
        </w:tc>
        <w:tc>
          <w:tcPr>
            <w:tcW w:w="4025"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54619AA1">
            <w:r>
              <w:rPr>
                <w:b/>
                <w:color w:val="FFFFFF"/>
                <w:sz w:val="19"/>
              </w:rPr>
              <w:t>What to observe</w:t>
            </w:r>
          </w:p>
        </w:tc>
        <w:tc>
          <w:tcPr>
            <w:tcW w:w="3685"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3F75F9E4">
            <w:r>
              <w:rPr>
                <w:b/>
                <w:color w:val="FFFFFF"/>
                <w:sz w:val="19"/>
              </w:rPr>
              <w:t>Your observation</w:t>
            </w:r>
          </w:p>
        </w:tc>
      </w:tr>
      <w:tr w14:paraId="5C7ABCD6">
        <w:tblPrEx>
          <w:tblCellMar>
            <w:top w:w="0" w:type="dxa"/>
            <w:left w:w="108" w:type="dxa"/>
            <w:bottom w:w="0" w:type="dxa"/>
            <w:right w:w="108" w:type="dxa"/>
          </w:tblCellMar>
        </w:tblPrEx>
        <w:trPr>
          <w:cantSplit/>
          <w:trHeight w:val="567" w:hRule="atLeast"/>
          <w:jc w:val="center"/>
        </w:trPr>
        <w:tc>
          <w:tcPr>
            <w:tcW w:w="209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759FD0A">
            <w:pPr>
              <w:spacing w:before="60" w:after="60" w:line="254" w:lineRule="auto"/>
            </w:pPr>
            <w:r>
              <w:rPr>
                <w:sz w:val="19"/>
              </w:rPr>
              <w:t>PC</w:t>
            </w:r>
          </w:p>
        </w:tc>
        <w:tc>
          <w:tcPr>
            <w:tcW w:w="402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24D2DF1">
            <w:pPr>
              <w:spacing w:before="60" w:after="60" w:line="254" w:lineRule="auto"/>
            </w:pPr>
            <w:r>
              <w:rPr>
                <w:sz w:val="19"/>
              </w:rPr>
              <w:t>Address associated with the third instruction</w:t>
            </w:r>
          </w:p>
        </w:tc>
        <w:tc>
          <w:tcPr>
            <w:tcW w:w="368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5E85111">
            <w:pPr>
              <w:spacing w:before="60" w:after="60" w:line="254" w:lineRule="auto"/>
            </w:pPr>
            <w:r>
              <w:rPr>
                <w:sz w:val="19"/>
              </w:rPr>
              <w:t>0x8</w:t>
            </w:r>
          </w:p>
        </w:tc>
      </w:tr>
      <w:tr w14:paraId="240B0B9D">
        <w:tblPrEx>
          <w:tblCellMar>
            <w:top w:w="0" w:type="dxa"/>
            <w:left w:w="108" w:type="dxa"/>
            <w:bottom w:w="0" w:type="dxa"/>
            <w:right w:w="108" w:type="dxa"/>
          </w:tblCellMar>
        </w:tblPrEx>
        <w:trPr>
          <w:cantSplit/>
          <w:trHeight w:val="567" w:hRule="atLeast"/>
          <w:jc w:val="center"/>
        </w:trPr>
        <w:tc>
          <w:tcPr>
            <w:tcW w:w="209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BAB3867">
            <w:pPr>
              <w:spacing w:before="60" w:after="60" w:line="254" w:lineRule="auto"/>
            </w:pPr>
            <w:r>
              <w:rPr>
                <w:sz w:val="19"/>
              </w:rPr>
              <w:t>Instruction memory</w:t>
            </w:r>
          </w:p>
        </w:tc>
        <w:tc>
          <w:tcPr>
            <w:tcW w:w="402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29FBF61">
            <w:pPr>
              <w:spacing w:before="60" w:after="60" w:line="254" w:lineRule="auto"/>
            </w:pPr>
            <w:r>
              <w:rPr>
                <w:sz w:val="19"/>
              </w:rPr>
              <w:t>The instruction at that address</w:t>
            </w:r>
          </w:p>
        </w:tc>
        <w:tc>
          <w:tcPr>
            <w:tcW w:w="368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57DBEBB">
            <w:pPr>
              <w:spacing w:before="60" w:after="60" w:line="254" w:lineRule="auto"/>
            </w:pPr>
            <w:r>
              <w:t>add x7, x5, x6</w:t>
            </w:r>
          </w:p>
        </w:tc>
      </w:tr>
      <w:tr w14:paraId="2EB568B1">
        <w:tblPrEx>
          <w:tblCellMar>
            <w:top w:w="0" w:type="dxa"/>
            <w:left w:w="108" w:type="dxa"/>
            <w:bottom w:w="0" w:type="dxa"/>
            <w:right w:w="108" w:type="dxa"/>
          </w:tblCellMar>
        </w:tblPrEx>
        <w:trPr>
          <w:cantSplit/>
          <w:trHeight w:val="567" w:hRule="atLeast"/>
          <w:jc w:val="center"/>
        </w:trPr>
        <w:tc>
          <w:tcPr>
            <w:tcW w:w="209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6C94D4A">
            <w:pPr>
              <w:spacing w:before="60" w:after="60" w:line="254" w:lineRule="auto"/>
            </w:pPr>
            <w:r>
              <w:rPr>
                <w:sz w:val="19"/>
              </w:rPr>
              <w:t>Register file</w:t>
            </w:r>
          </w:p>
        </w:tc>
        <w:tc>
          <w:tcPr>
            <w:tcW w:w="402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3A70620">
            <w:pPr>
              <w:spacing w:before="60" w:after="60" w:line="254" w:lineRule="auto"/>
            </w:pPr>
            <w:r>
              <w:rPr>
                <w:sz w:val="19"/>
              </w:rPr>
              <w:t>The two source-register values</w:t>
            </w:r>
          </w:p>
        </w:tc>
        <w:tc>
          <w:tcPr>
            <w:tcW w:w="368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39A29EDD">
            <w:pPr>
              <w:spacing w:before="60" w:after="60" w:line="254" w:lineRule="auto"/>
            </w:pPr>
            <w:r>
              <w:t>x5 = 10, x6 = 20</w:t>
            </w:r>
          </w:p>
        </w:tc>
      </w:tr>
      <w:tr w14:paraId="35DBB177">
        <w:tblPrEx>
          <w:tblCellMar>
            <w:top w:w="0" w:type="dxa"/>
            <w:left w:w="108" w:type="dxa"/>
            <w:bottom w:w="0" w:type="dxa"/>
            <w:right w:w="108" w:type="dxa"/>
          </w:tblCellMar>
        </w:tblPrEx>
        <w:trPr>
          <w:cantSplit/>
          <w:trHeight w:val="567" w:hRule="atLeast"/>
          <w:jc w:val="center"/>
        </w:trPr>
        <w:tc>
          <w:tcPr>
            <w:tcW w:w="209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07E1111">
            <w:pPr>
              <w:spacing w:before="60" w:after="60" w:line="254" w:lineRule="auto"/>
            </w:pPr>
            <w:r>
              <w:rPr>
                <w:sz w:val="19"/>
              </w:rPr>
              <w:t>ALU</w:t>
            </w:r>
          </w:p>
        </w:tc>
        <w:tc>
          <w:tcPr>
            <w:tcW w:w="402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F616694">
            <w:pPr>
              <w:spacing w:before="60" w:after="60" w:line="254" w:lineRule="auto"/>
            </w:pPr>
            <w:r>
              <w:rPr>
                <w:sz w:val="19"/>
              </w:rPr>
              <w:t>Operation and computed result</w:t>
            </w:r>
          </w:p>
        </w:tc>
        <w:tc>
          <w:tcPr>
            <w:tcW w:w="368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56A93ED1">
            <w:pPr>
              <w:spacing w:before="60" w:after="60" w:line="254" w:lineRule="auto"/>
            </w:pPr>
            <w:r>
              <w:t>ADD, result = 30</w:t>
            </w:r>
          </w:p>
        </w:tc>
      </w:tr>
      <w:tr w14:paraId="5D32EE3C">
        <w:tblPrEx>
          <w:tblCellMar>
            <w:top w:w="0" w:type="dxa"/>
            <w:left w:w="108" w:type="dxa"/>
            <w:bottom w:w="0" w:type="dxa"/>
            <w:right w:w="108" w:type="dxa"/>
          </w:tblCellMar>
        </w:tblPrEx>
        <w:trPr>
          <w:cantSplit/>
          <w:trHeight w:val="567" w:hRule="atLeast"/>
          <w:jc w:val="center"/>
        </w:trPr>
        <w:tc>
          <w:tcPr>
            <w:tcW w:w="209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833FE64">
            <w:pPr>
              <w:spacing w:before="60" w:after="60" w:line="254" w:lineRule="auto"/>
            </w:pPr>
            <w:r>
              <w:rPr>
                <w:sz w:val="19"/>
              </w:rPr>
              <w:t>Destination register</w:t>
            </w:r>
          </w:p>
        </w:tc>
        <w:tc>
          <w:tcPr>
            <w:tcW w:w="402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DB32C35">
            <w:pPr>
              <w:spacing w:before="60" w:after="60" w:line="254" w:lineRule="auto"/>
            </w:pPr>
            <w:r>
              <w:rPr>
                <w:sz w:val="19"/>
              </w:rPr>
              <w:t>Register that changes after Clock 3</w:t>
            </w:r>
          </w:p>
        </w:tc>
        <w:tc>
          <w:tcPr>
            <w:tcW w:w="368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BC55DF7">
            <w:r>
              <w:t>x7</w:t>
            </w:r>
          </w:p>
        </w:tc>
      </w:tr>
      <w:tr w14:paraId="5B164A5A">
        <w:tblPrEx>
          <w:tblCellMar>
            <w:top w:w="0" w:type="dxa"/>
            <w:left w:w="108" w:type="dxa"/>
            <w:bottom w:w="0" w:type="dxa"/>
            <w:right w:w="108" w:type="dxa"/>
          </w:tblCellMar>
        </w:tblPrEx>
        <w:trPr>
          <w:cantSplit/>
          <w:trHeight w:val="567" w:hRule="atLeast"/>
          <w:jc w:val="center"/>
        </w:trPr>
        <w:tc>
          <w:tcPr>
            <w:tcW w:w="209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5EA6BD6">
            <w:pPr>
              <w:spacing w:before="60" w:after="60" w:line="254" w:lineRule="auto"/>
            </w:pPr>
            <w:r>
              <w:rPr>
                <w:sz w:val="19"/>
              </w:rPr>
              <w:t>Data memory</w:t>
            </w:r>
          </w:p>
        </w:tc>
        <w:tc>
          <w:tcPr>
            <w:tcW w:w="402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D37A3C6">
            <w:pPr>
              <w:spacing w:before="60" w:after="60" w:line="254" w:lineRule="auto"/>
            </w:pPr>
            <w:r>
              <w:rPr>
                <w:sz w:val="19"/>
              </w:rPr>
              <w:t>Whether this instruction loads or stores data</w:t>
            </w:r>
          </w:p>
        </w:tc>
        <w:tc>
          <w:tcPr>
            <w:tcW w:w="368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6ED4F79">
            <w:pPr>
              <w:spacing w:before="60" w:after="60" w:line="254" w:lineRule="auto"/>
              <w:rPr>
                <w:vanish/>
              </w:rPr>
            </w:pPr>
          </w:p>
          <w:tbl>
            <w:tblPr>
              <w:tblStyle w:val="12"/>
              <w:tblW w:w="0" w:type="auto"/>
              <w:tblCellSpacing w:w="15" w:type="dxa"/>
              <w:tblInd w:w="0" w:type="dxa"/>
              <w:tblLayout w:type="fixed"/>
              <w:tblCellMar>
                <w:top w:w="15" w:type="dxa"/>
                <w:left w:w="15" w:type="dxa"/>
                <w:bottom w:w="15" w:type="dxa"/>
                <w:right w:w="15" w:type="dxa"/>
              </w:tblCellMar>
            </w:tblPr>
            <w:tblGrid>
              <w:gridCol w:w="3211"/>
            </w:tblGrid>
            <w:tr w14:paraId="1A228B7D">
              <w:tblPrEx>
                <w:tblCellMar>
                  <w:top w:w="15" w:type="dxa"/>
                  <w:left w:w="15" w:type="dxa"/>
                  <w:bottom w:w="15" w:type="dxa"/>
                  <w:right w:w="15" w:type="dxa"/>
                </w:tblCellMar>
              </w:tblPrEx>
              <w:trPr>
                <w:tblCellSpacing w:w="15" w:type="dxa"/>
              </w:trPr>
              <w:tc>
                <w:tcPr>
                  <w:tcW w:w="3151" w:type="dxa"/>
                  <w:vAlign w:val="center"/>
                </w:tcPr>
                <w:p w14:paraId="090EDC35">
                  <w:pPr>
                    <w:spacing w:before="60" w:after="60" w:line="254" w:lineRule="auto"/>
                  </w:pPr>
                  <w:r>
                    <w:t>Not used; no load or store</w:t>
                  </w:r>
                </w:p>
              </w:tc>
            </w:tr>
          </w:tbl>
          <w:p w14:paraId="3A4DF0A9">
            <w:pPr>
              <w:spacing w:before="60" w:after="60" w:line="254" w:lineRule="auto"/>
            </w:pPr>
          </w:p>
        </w:tc>
      </w:tr>
    </w:tbl>
    <w:p w14:paraId="012F3910">
      <w:pPr>
        <w:spacing w:after="0"/>
      </w:pPr>
    </w:p>
    <w:p w14:paraId="0BACD08A">
      <w:pPr>
        <w:pStyle w:val="3"/>
      </w:pPr>
      <w:r>
        <w:t>C2. Complete the data path</w:t>
      </w:r>
    </w:p>
    <w:tbl>
      <w:tblPr>
        <w:tblStyle w:val="12"/>
        <w:tblW w:w="0" w:type="auto"/>
        <w:tblInd w:w="0" w:type="dxa"/>
        <w:tblLayout w:type="fixed"/>
        <w:tblCellMar>
          <w:top w:w="0" w:type="dxa"/>
          <w:left w:w="108" w:type="dxa"/>
          <w:bottom w:w="0" w:type="dxa"/>
          <w:right w:w="108" w:type="dxa"/>
        </w:tblCellMar>
      </w:tblPr>
      <w:tblGrid>
        <w:gridCol w:w="9808"/>
      </w:tblGrid>
      <w:tr w14:paraId="5C459B32">
        <w:tblPrEx>
          <w:tblCellMar>
            <w:top w:w="0" w:type="dxa"/>
            <w:left w:w="108" w:type="dxa"/>
            <w:bottom w:w="0" w:type="dxa"/>
            <w:right w:w="108" w:type="dxa"/>
          </w:tblCellMar>
        </w:tblPrEx>
        <w:trPr>
          <w:cantSplit/>
        </w:trPr>
        <w:tc>
          <w:tcPr>
            <w:tcW w:w="9808" w:type="dxa"/>
            <w:shd w:val="clear" w:color="auto" w:fill="F3F6FA"/>
          </w:tcPr>
          <w:p w14:paraId="7FC8FAAC">
            <w:pPr>
              <w:spacing w:before="120" w:after="120" w:line="247" w:lineRule="auto"/>
            </w:pPr>
            <w:r>
              <w:rPr>
                <w:rFonts w:ascii="Courier New" w:hAnsi="Courier New"/>
              </w:rPr>
              <w:t>x5 = 10 ──┐</w:t>
            </w:r>
            <w:r>
              <w:rPr>
                <w:rFonts w:ascii="Courier New" w:hAnsi="Courier New"/>
              </w:rPr>
              <w:br w:type="textWrapping"/>
            </w:r>
            <w:r>
              <w:rPr>
                <w:rFonts w:ascii="Courier New" w:hAnsi="Courier New"/>
              </w:rPr>
              <w:t xml:space="preserve">          ├── ALU operation: add ──&gt; x7 = 30</w:t>
            </w:r>
            <w:r>
              <w:rPr>
                <w:rFonts w:ascii="Courier New" w:hAnsi="Courier New"/>
              </w:rPr>
              <w:br w:type="textWrapping"/>
            </w:r>
            <w:r>
              <w:rPr>
                <w:rFonts w:ascii="Courier New" w:hAnsi="Courier New"/>
              </w:rPr>
              <w:t>x6 = 20 ──┘</w:t>
            </w:r>
          </w:p>
        </w:tc>
      </w:tr>
    </w:tbl>
    <w:p w14:paraId="755FB563">
      <w:pPr>
        <w:spacing w:after="0"/>
      </w:pPr>
    </w:p>
    <w:p w14:paraId="73BE8A34">
      <w:r>
        <w:t>The PC identifies an instruction address; it does not supply one of these two arithmetic operands. The register file supplies the operands for this add. Instruction fetch and data-memory access are different activities. [R4]</w:t>
      </w:r>
    </w:p>
    <w:p w14:paraId="6FC8D4D0">
      <w:pPr>
        <w:pStyle w:val="3"/>
      </w:pPr>
      <w:r>
        <w:t>C3. Explain the result</w:t>
      </w:r>
    </w:p>
    <w:p w14:paraId="06992D5F">
      <w:r>
        <w:t>1. Does add x7, x5, x6 change x5 or x6? Explain.</w:t>
      </w:r>
    </w:p>
    <w:p w14:paraId="3D6E4817">
      <w:pPr>
        <w:rPr>
          <w:color w:val="000000" w:themeColor="text1"/>
          <w:highlight w:val="yellow"/>
          <w14:textFill>
            <w14:solidFill>
              <w14:schemeClr w14:val="tx1"/>
            </w14:solidFill>
          </w14:textFill>
        </w:rPr>
      </w:pPr>
      <w:r>
        <w:rPr>
          <w:color w:val="000000" w:themeColor="text1"/>
          <w:highlight w:val="yellow"/>
          <w14:textFill>
            <w14:solidFill>
              <w14:schemeClr w14:val="tx1"/>
            </w14:solidFill>
          </w14:textFill>
        </w:rPr>
        <w:t>Ans: No. x5 and x6 do not change because they are source registers. Their values are read by the ALU, while x7 is the destination register that receives the result.</w:t>
      </w:r>
    </w:p>
    <w:p w14:paraId="4AD06522"/>
    <w:p w14:paraId="37C4ADD5">
      <w:r>
        <w:t>2. Does it need to load either operand from data memory? What was still fetched from instruction memory?</w:t>
      </w:r>
    </w:p>
    <w:p w14:paraId="0F4D8E1D">
      <w:r>
        <w:rPr>
          <w:color w:val="000000" w:themeColor="text1"/>
          <w:highlight w:val="yellow"/>
          <w14:textFill>
            <w14:solidFill>
              <w14:schemeClr w14:val="tx1"/>
            </w14:solidFill>
          </w14:textFill>
        </w:rPr>
        <w:t>Ans: No. The operands are read from the register file, so data memory is not used. The instruction add x7, x5, x6 was still fetched from instruction memory.</w:t>
      </w:r>
      <w:r>
        <w:br w:type="page"/>
      </w:r>
    </w:p>
    <w:p w14:paraId="2D5197D2">
      <w:r>
        <w:rPr>
          <w:b/>
          <w:sz w:val="18"/>
        </w:rPr>
        <w:t>PART D   /   CONTROLLED EXPERIMENTS</w:t>
      </w:r>
    </w:p>
    <w:p w14:paraId="2E3A305A">
      <w:pPr>
        <w:pStyle w:val="2"/>
      </w:pPr>
      <w:r>
        <w:t>Change one thing at a time</w:t>
      </w:r>
    </w:p>
    <w:p w14:paraId="095DB71A">
      <w:r>
        <w:t>Start each experiment from the original Program A, not from the previous variant. Save each variant, predict first, then Reset and use Clock. Leave the stop self-loop at the end.</w:t>
      </w:r>
    </w:p>
    <w:p w14:paraId="6B462215">
      <w:pPr>
        <w:pStyle w:val="3"/>
      </w:pPr>
      <w:r>
        <w:t>D1. Change the input constant</w:t>
      </w:r>
    </w:p>
    <w:p w14:paraId="7C965DF6">
      <w:r>
        <w:t>Replace only the second arithmetic line with the following. Execute three measured instructions.</w:t>
      </w:r>
    </w:p>
    <w:tbl>
      <w:tblPr>
        <w:tblStyle w:val="12"/>
        <w:tblW w:w="0" w:type="auto"/>
        <w:tblInd w:w="0" w:type="dxa"/>
        <w:tblLayout w:type="fixed"/>
        <w:tblCellMar>
          <w:top w:w="0" w:type="dxa"/>
          <w:left w:w="108" w:type="dxa"/>
          <w:bottom w:w="0" w:type="dxa"/>
          <w:right w:w="108" w:type="dxa"/>
        </w:tblCellMar>
      </w:tblPr>
      <w:tblGrid>
        <w:gridCol w:w="9808"/>
      </w:tblGrid>
      <w:tr w14:paraId="18FA157B">
        <w:tblPrEx>
          <w:tblCellMar>
            <w:top w:w="0" w:type="dxa"/>
            <w:left w:w="108" w:type="dxa"/>
            <w:bottom w:w="0" w:type="dxa"/>
            <w:right w:w="108" w:type="dxa"/>
          </w:tblCellMar>
        </w:tblPrEx>
        <w:trPr>
          <w:cantSplit/>
        </w:trPr>
        <w:tc>
          <w:tcPr>
            <w:tcW w:w="9808" w:type="dxa"/>
            <w:shd w:val="clear" w:color="auto" w:fill="F3F6FA"/>
          </w:tcPr>
          <w:p w14:paraId="2F9F9A95">
            <w:pPr>
              <w:spacing w:before="120" w:after="120" w:line="247" w:lineRule="auto"/>
            </w:pPr>
            <w:r>
              <w:rPr>
                <w:rFonts w:ascii="Courier New" w:hAnsi="Courier New"/>
              </w:rPr>
              <w:t>addi x6, x0, 7</w:t>
            </w:r>
          </w:p>
        </w:tc>
      </w:tr>
    </w:tbl>
    <w:p w14:paraId="4D16D0DF">
      <w:pPr>
        <w:spacing w:after="0"/>
      </w:pPr>
    </w:p>
    <w:p w14:paraId="7F57D5E5">
      <w:pPr>
        <w:pStyle w:val="3"/>
      </w:pPr>
      <w:r>
        <w:t>D2. Change the operation</w:t>
      </w:r>
    </w:p>
    <w:p w14:paraId="67B5BF0E">
      <w:r>
        <w:t>Restore the original constants 10 and 20. Replace only the third arithmetic line. Execute three measured instructions.</w:t>
      </w:r>
    </w:p>
    <w:tbl>
      <w:tblPr>
        <w:tblStyle w:val="12"/>
        <w:tblW w:w="0" w:type="auto"/>
        <w:tblInd w:w="0" w:type="dxa"/>
        <w:tblLayout w:type="fixed"/>
        <w:tblCellMar>
          <w:top w:w="0" w:type="dxa"/>
          <w:left w:w="108" w:type="dxa"/>
          <w:bottom w:w="0" w:type="dxa"/>
          <w:right w:w="108" w:type="dxa"/>
        </w:tblCellMar>
      </w:tblPr>
      <w:tblGrid>
        <w:gridCol w:w="9808"/>
      </w:tblGrid>
      <w:tr w14:paraId="470916B2">
        <w:tblPrEx>
          <w:tblCellMar>
            <w:top w:w="0" w:type="dxa"/>
            <w:left w:w="108" w:type="dxa"/>
            <w:bottom w:w="0" w:type="dxa"/>
            <w:right w:w="108" w:type="dxa"/>
          </w:tblCellMar>
        </w:tblPrEx>
        <w:trPr>
          <w:cantSplit/>
        </w:trPr>
        <w:tc>
          <w:tcPr>
            <w:tcW w:w="9808" w:type="dxa"/>
            <w:shd w:val="clear" w:color="auto" w:fill="F3F6FA"/>
          </w:tcPr>
          <w:p w14:paraId="426F6882">
            <w:pPr>
              <w:spacing w:before="120" w:after="120" w:line="247" w:lineRule="auto"/>
            </w:pPr>
            <w:r>
              <w:rPr>
                <w:rFonts w:ascii="Courier New" w:hAnsi="Courier New"/>
              </w:rPr>
              <w:t>sub x7, x6, x5</w:t>
            </w:r>
          </w:p>
        </w:tc>
      </w:tr>
    </w:tbl>
    <w:p w14:paraId="42B891D7">
      <w:pPr>
        <w:spacing w:after="0"/>
      </w:pPr>
    </w:p>
    <w:p w14:paraId="3DBFC384">
      <w:pPr>
        <w:pStyle w:val="3"/>
      </w:pPr>
      <w:r>
        <w:t>D3. Try writing to the zero register</w:t>
      </w:r>
    </w:p>
    <w:p w14:paraId="00BC73B4">
      <w:r>
        <w:t>Restore all three original arithmetic lines. Insert this fourth line immediately before stop:. Execute four measured instructions, not three.</w:t>
      </w:r>
    </w:p>
    <w:tbl>
      <w:tblPr>
        <w:tblStyle w:val="12"/>
        <w:tblW w:w="0" w:type="auto"/>
        <w:tblInd w:w="0" w:type="dxa"/>
        <w:tblLayout w:type="fixed"/>
        <w:tblCellMar>
          <w:top w:w="0" w:type="dxa"/>
          <w:left w:w="108" w:type="dxa"/>
          <w:bottom w:w="0" w:type="dxa"/>
          <w:right w:w="108" w:type="dxa"/>
        </w:tblCellMar>
      </w:tblPr>
      <w:tblGrid>
        <w:gridCol w:w="9808"/>
      </w:tblGrid>
      <w:tr w14:paraId="5ABE22B2">
        <w:tblPrEx>
          <w:tblCellMar>
            <w:top w:w="0" w:type="dxa"/>
            <w:left w:w="108" w:type="dxa"/>
            <w:bottom w:w="0" w:type="dxa"/>
            <w:right w:w="108" w:type="dxa"/>
          </w:tblCellMar>
        </w:tblPrEx>
        <w:trPr>
          <w:cantSplit/>
        </w:trPr>
        <w:tc>
          <w:tcPr>
            <w:tcW w:w="9808" w:type="dxa"/>
            <w:shd w:val="clear" w:color="auto" w:fill="F3F6FA"/>
          </w:tcPr>
          <w:p w14:paraId="58AF5E36">
            <w:pPr>
              <w:spacing w:before="120" w:after="120" w:line="247" w:lineRule="auto"/>
            </w:pPr>
            <w:r>
              <w:rPr>
                <w:rFonts w:ascii="Courier New" w:hAnsi="Courier New"/>
              </w:rPr>
              <w:t>addi x0, x0, 99</w:t>
            </w:r>
          </w:p>
        </w:tc>
      </w:tr>
    </w:tbl>
    <w:p w14:paraId="4B45ED3E">
      <w:pPr>
        <w:spacing w:after="0"/>
      </w:pPr>
    </w:p>
    <w:tbl>
      <w:tblPr>
        <w:tblStyle w:val="12"/>
        <w:tblW w:w="0" w:type="auto"/>
        <w:jc w:val="center"/>
        <w:tblLayout w:type="fixed"/>
        <w:tblCellMar>
          <w:top w:w="0" w:type="dxa"/>
          <w:left w:w="108" w:type="dxa"/>
          <w:bottom w:w="0" w:type="dxa"/>
          <w:right w:w="108" w:type="dxa"/>
        </w:tblCellMar>
      </w:tblPr>
      <w:tblGrid>
        <w:gridCol w:w="2551"/>
        <w:gridCol w:w="2324"/>
        <w:gridCol w:w="3458"/>
        <w:gridCol w:w="1474"/>
      </w:tblGrid>
      <w:tr w14:paraId="4A81F686">
        <w:tblPrEx>
          <w:tblCellMar>
            <w:top w:w="0" w:type="dxa"/>
            <w:left w:w="108" w:type="dxa"/>
            <w:bottom w:w="0" w:type="dxa"/>
            <w:right w:w="108" w:type="dxa"/>
          </w:tblCellMar>
        </w:tblPrEx>
        <w:trPr>
          <w:cantSplit/>
          <w:tblHeader/>
          <w:jc w:val="center"/>
        </w:trPr>
        <w:tc>
          <w:tcPr>
            <w:tcW w:w="2551"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54AB308C">
            <w:r>
              <w:rPr>
                <w:b/>
                <w:color w:val="FFFFFF"/>
                <w:sz w:val="20"/>
              </w:rPr>
              <w:t>Experiment</w:t>
            </w:r>
          </w:p>
        </w:tc>
        <w:tc>
          <w:tcPr>
            <w:tcW w:w="2324"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46726092">
            <w:r>
              <w:rPr>
                <w:b/>
                <w:color w:val="FFFFFF"/>
                <w:sz w:val="20"/>
              </w:rPr>
              <w:t>Prediction</w:t>
            </w:r>
          </w:p>
        </w:tc>
        <w:tc>
          <w:tcPr>
            <w:tcW w:w="3458"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2CEFA897">
            <w:r>
              <w:rPr>
                <w:b/>
                <w:color w:val="FFFFFF"/>
                <w:sz w:val="20"/>
              </w:rPr>
              <w:t>Observed values</w:t>
            </w:r>
          </w:p>
        </w:tc>
        <w:tc>
          <w:tcPr>
            <w:tcW w:w="1474"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012383BF">
            <w:r>
              <w:rPr>
                <w:b/>
                <w:color w:val="FFFFFF"/>
                <w:sz w:val="20"/>
              </w:rPr>
              <w:t>Match?</w:t>
            </w:r>
          </w:p>
        </w:tc>
      </w:tr>
      <w:tr w14:paraId="02FA46B5">
        <w:tblPrEx>
          <w:tblCellMar>
            <w:top w:w="0" w:type="dxa"/>
            <w:left w:w="108" w:type="dxa"/>
            <w:bottom w:w="0" w:type="dxa"/>
            <w:right w:w="108" w:type="dxa"/>
          </w:tblCellMar>
        </w:tblPrEx>
        <w:trPr>
          <w:cantSplit/>
          <w:trHeight w:val="567" w:hRule="atLeast"/>
          <w:jc w:val="center"/>
        </w:trPr>
        <w:tc>
          <w:tcPr>
            <w:tcW w:w="2551"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76DB5F19">
            <w:pPr>
              <w:spacing w:before="60" w:after="60" w:line="254" w:lineRule="auto"/>
            </w:pPr>
            <w:r>
              <w:rPr>
                <w:sz w:val="20"/>
              </w:rPr>
              <w:t>D1: after 3 clocks</w:t>
            </w:r>
          </w:p>
        </w:tc>
        <w:tc>
          <w:tcPr>
            <w:tcW w:w="232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8DC4761">
            <w:pPr>
              <w:spacing w:before="60" w:after="60" w:line="254" w:lineRule="auto"/>
            </w:pPr>
            <w:r>
              <w:rPr>
                <w:sz w:val="20"/>
              </w:rPr>
              <w:t>x7 = 17</w:t>
            </w:r>
          </w:p>
        </w:tc>
        <w:tc>
          <w:tcPr>
            <w:tcW w:w="345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5AB337A">
            <w:pPr>
              <w:spacing w:before="60" w:after="60" w:line="254" w:lineRule="auto"/>
            </w:pPr>
            <w:r>
              <w:rPr>
                <w:sz w:val="20"/>
              </w:rPr>
              <w:t>x6 = 7   x7 = 17</w:t>
            </w:r>
          </w:p>
        </w:tc>
        <w:tc>
          <w:tcPr>
            <w:tcW w:w="147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3E27DA0">
            <w:pPr>
              <w:spacing w:before="60" w:after="60" w:line="254" w:lineRule="auto"/>
            </w:pPr>
            <w:r>
              <w:rPr>
                <w:sz w:val="20"/>
              </w:rPr>
              <w:t>Yes</w:t>
            </w:r>
          </w:p>
        </w:tc>
      </w:tr>
      <w:tr w14:paraId="0D0CBFF2">
        <w:tblPrEx>
          <w:tblCellMar>
            <w:top w:w="0" w:type="dxa"/>
            <w:left w:w="108" w:type="dxa"/>
            <w:bottom w:w="0" w:type="dxa"/>
            <w:right w:w="108" w:type="dxa"/>
          </w:tblCellMar>
        </w:tblPrEx>
        <w:trPr>
          <w:cantSplit/>
          <w:trHeight w:val="567" w:hRule="atLeast"/>
          <w:jc w:val="center"/>
        </w:trPr>
        <w:tc>
          <w:tcPr>
            <w:tcW w:w="2551"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56775097">
            <w:pPr>
              <w:spacing w:before="60" w:after="60" w:line="254" w:lineRule="auto"/>
            </w:pPr>
            <w:r>
              <w:rPr>
                <w:sz w:val="20"/>
              </w:rPr>
              <w:t>D2: after 3 clocks</w:t>
            </w:r>
          </w:p>
        </w:tc>
        <w:tc>
          <w:tcPr>
            <w:tcW w:w="2324"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A5B8B99">
            <w:pPr>
              <w:spacing w:before="60" w:after="60" w:line="254" w:lineRule="auto"/>
            </w:pPr>
            <w:r>
              <w:rPr>
                <w:sz w:val="20"/>
              </w:rPr>
              <w:t>x7 = 10</w:t>
            </w:r>
          </w:p>
        </w:tc>
        <w:tc>
          <w:tcPr>
            <w:tcW w:w="345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50735C9">
            <w:pPr>
              <w:spacing w:before="60" w:after="60" w:line="254" w:lineRule="auto"/>
            </w:pPr>
            <w:r>
              <w:rPr>
                <w:sz w:val="20"/>
              </w:rPr>
              <w:t>x7 = 10</w:t>
            </w:r>
          </w:p>
        </w:tc>
        <w:tc>
          <w:tcPr>
            <w:tcW w:w="1474"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0A74B9D">
            <w:pPr>
              <w:spacing w:before="60" w:after="60" w:line="254" w:lineRule="auto"/>
            </w:pPr>
            <w:r>
              <w:rPr>
                <w:sz w:val="20"/>
              </w:rPr>
              <w:t xml:space="preserve">Yes </w:t>
            </w:r>
          </w:p>
        </w:tc>
      </w:tr>
      <w:tr w14:paraId="4CAC5356">
        <w:tblPrEx>
          <w:tblCellMar>
            <w:top w:w="0" w:type="dxa"/>
            <w:left w:w="108" w:type="dxa"/>
            <w:bottom w:w="0" w:type="dxa"/>
            <w:right w:w="108" w:type="dxa"/>
          </w:tblCellMar>
        </w:tblPrEx>
        <w:trPr>
          <w:cantSplit/>
          <w:trHeight w:val="567" w:hRule="atLeast"/>
          <w:jc w:val="center"/>
        </w:trPr>
        <w:tc>
          <w:tcPr>
            <w:tcW w:w="2551"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3D2C6EB2">
            <w:pPr>
              <w:spacing w:before="60" w:after="60" w:line="254" w:lineRule="auto"/>
            </w:pPr>
            <w:r>
              <w:rPr>
                <w:sz w:val="20"/>
              </w:rPr>
              <w:t>D3: after 4 clocks</w:t>
            </w:r>
          </w:p>
        </w:tc>
        <w:tc>
          <w:tcPr>
            <w:tcW w:w="232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C9F7CF3">
            <w:pPr>
              <w:spacing w:before="60" w:after="60" w:line="254" w:lineRule="auto"/>
            </w:pPr>
            <w:r>
              <w:rPr>
                <w:sz w:val="20"/>
              </w:rPr>
              <w:t>x0 = 0</w:t>
            </w:r>
          </w:p>
        </w:tc>
        <w:tc>
          <w:tcPr>
            <w:tcW w:w="345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3D8971C2">
            <w:pPr>
              <w:spacing w:before="60" w:after="60" w:line="254" w:lineRule="auto"/>
            </w:pPr>
            <w:r>
              <w:rPr>
                <w:sz w:val="20"/>
              </w:rPr>
              <w:t>x0 = 0   x7 = 30</w:t>
            </w:r>
          </w:p>
        </w:tc>
        <w:tc>
          <w:tcPr>
            <w:tcW w:w="147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CDE0680">
            <w:pPr>
              <w:spacing w:before="60" w:after="60" w:line="254" w:lineRule="auto"/>
            </w:pPr>
            <w:r>
              <w:rPr>
                <w:sz w:val="20"/>
              </w:rPr>
              <w:t xml:space="preserve">Yes </w:t>
            </w:r>
          </w:p>
        </w:tc>
      </w:tr>
    </w:tbl>
    <w:p w14:paraId="0A05E73B">
      <w:pPr>
        <w:spacing w:after="0"/>
      </w:pPr>
    </w:p>
    <w:p w14:paraId="1F8485DF">
      <w:pPr>
        <w:pStyle w:val="3"/>
      </w:pPr>
      <w:r>
        <w:t>Explain one observation</w:t>
      </w:r>
    </w:p>
    <w:p w14:paraId="3A1081C5">
      <w:r>
        <w:t>Choose one experiment and explain the result using “source,” “destination” and either “constant” or “zero register.”</w:t>
      </w:r>
    </w:p>
    <w:p w14:paraId="264F4087">
      <w:pPr>
        <w:rPr>
          <w:color w:val="000000" w:themeColor="text1"/>
          <w:highlight w:val="yellow"/>
          <w14:textFill>
            <w14:solidFill>
              <w14:schemeClr w14:val="tx1"/>
            </w14:solidFill>
          </w14:textFill>
        </w:rPr>
      </w:pPr>
      <w:r>
        <w:rPr>
          <w:color w:val="000000" w:themeColor="text1"/>
          <w:highlight w:val="yellow"/>
          <w14:textFill>
            <w14:solidFill>
              <w14:schemeClr w14:val="tx1"/>
            </w14:solidFill>
          </w14:textFill>
        </w:rPr>
        <w:t>Ans: In D3, x0 is used as both a source and the destination. The constant 99 is added to the source value 0, but because the destination is the zero register, the result is discarded and x0 remains 0.</w:t>
      </w:r>
    </w:p>
    <w:tbl>
      <w:tblPr>
        <w:tblStyle w:val="12"/>
        <w:tblW w:w="0" w:type="auto"/>
        <w:tblInd w:w="0" w:type="dxa"/>
        <w:tblLayout w:type="fixed"/>
        <w:tblCellMar>
          <w:top w:w="0" w:type="dxa"/>
          <w:left w:w="108" w:type="dxa"/>
          <w:bottom w:w="0" w:type="dxa"/>
          <w:right w:w="108" w:type="dxa"/>
        </w:tblCellMar>
      </w:tblPr>
      <w:tblGrid>
        <w:gridCol w:w="9808"/>
      </w:tblGrid>
      <w:tr w14:paraId="5C07E4C8">
        <w:tblPrEx>
          <w:tblCellMar>
            <w:top w:w="0" w:type="dxa"/>
            <w:left w:w="108" w:type="dxa"/>
            <w:bottom w:w="0" w:type="dxa"/>
            <w:right w:w="108" w:type="dxa"/>
          </w:tblCellMar>
        </w:tblPrEx>
        <w:tc>
          <w:tcPr>
            <w:tcW w:w="9808" w:type="dxa"/>
            <w:shd w:val="clear" w:color="auto" w:fill="E7F4F5"/>
          </w:tcPr>
          <w:p w14:paraId="496B4C57">
            <w:pPr>
              <w:spacing w:before="120" w:after="80"/>
            </w:pPr>
            <w:r>
              <w:rPr>
                <w:b/>
                <w:color w:val="087F8C"/>
              </w:rPr>
              <w:t>Reproducibility rule</w:t>
            </w:r>
          </w:p>
          <w:p w14:paraId="345C8285">
            <w:pPr>
              <w:spacing w:after="140" w:line="259" w:lineRule="auto"/>
            </w:pPr>
            <w:r>
              <w:rPr>
                <w:sz w:val="20"/>
              </w:rPr>
              <w:t>Reset before every run. Record exactly which instructions were included. A self-loop instruction changes the cycle count even though the visible arithmetic result does not change.</w:t>
            </w:r>
          </w:p>
        </w:tc>
      </w:tr>
    </w:tbl>
    <w:p w14:paraId="35E0BCE6">
      <w:pPr>
        <w:spacing w:after="0"/>
      </w:pPr>
    </w:p>
    <w:p w14:paraId="09BBA125">
      <w:r>
        <w:br w:type="page"/>
      </w:r>
    </w:p>
    <w:p w14:paraId="7E21B6E5">
      <w:r>
        <w:drawing>
          <wp:inline distT="0" distB="0" distL="0" distR="0">
            <wp:extent cx="6228080" cy="3502025"/>
            <wp:effectExtent l="0" t="0" r="1270" b="3175"/>
            <wp:docPr id="21150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4599" name="Picture 1"/>
                    <pic:cNvPicPr>
                      <a:picLocks noChangeAspect="1"/>
                    </pic:cNvPicPr>
                  </pic:nvPicPr>
                  <pic:blipFill>
                    <a:blip r:embed="rId9"/>
                    <a:stretch>
                      <a:fillRect/>
                    </a:stretch>
                  </pic:blipFill>
                  <pic:spPr>
                    <a:xfrm>
                      <a:off x="0" y="0"/>
                      <a:ext cx="6228080" cy="3502025"/>
                    </a:xfrm>
                    <a:prstGeom prst="rect">
                      <a:avLst/>
                    </a:prstGeom>
                  </pic:spPr>
                </pic:pic>
              </a:graphicData>
            </a:graphic>
          </wp:inline>
        </w:drawing>
      </w:r>
    </w:p>
    <w:p w14:paraId="6E7260B5">
      <w:pPr>
        <w:jc w:val="center"/>
        <w:rPr>
          <w:color w:val="000000" w:themeColor="text1"/>
          <w14:textFill>
            <w14:solidFill>
              <w14:schemeClr w14:val="tx1"/>
            </w14:solidFill>
          </w14:textFill>
        </w:rPr>
      </w:pPr>
      <w:r>
        <w:rPr>
          <w:color w:val="000000" w:themeColor="text1"/>
          <w14:textFill>
            <w14:solidFill>
              <w14:schemeClr w14:val="tx1"/>
            </w14:solidFill>
          </w14:textFill>
        </w:rPr>
        <w:t>Screenshot 2: D3 controlled experiment after Clock 4. The instruction attempts to write 99 to x0, but x0 remains 0.</w:t>
      </w:r>
    </w:p>
    <w:p w14:paraId="34F4E0C9">
      <w:pPr>
        <w:jc w:val="center"/>
        <w:rPr>
          <w:color w:val="000000" w:themeColor="text1"/>
          <w14:textFill>
            <w14:solidFill>
              <w14:schemeClr w14:val="tx1"/>
            </w14:solidFill>
          </w14:textFill>
        </w:rPr>
      </w:pPr>
    </w:p>
    <w:p w14:paraId="3160618D"/>
    <w:p w14:paraId="0CD9A667">
      <w:pPr>
        <w:rPr>
          <w:b/>
          <w:sz w:val="18"/>
        </w:rPr>
      </w:pPr>
    </w:p>
    <w:p w14:paraId="3DB7A20B">
      <w:pPr>
        <w:rPr>
          <w:b/>
          <w:sz w:val="18"/>
        </w:rPr>
      </w:pPr>
    </w:p>
    <w:p w14:paraId="79C1F6FD">
      <w:pPr>
        <w:rPr>
          <w:b/>
          <w:sz w:val="18"/>
        </w:rPr>
      </w:pPr>
    </w:p>
    <w:p w14:paraId="5AD1BCF9">
      <w:pPr>
        <w:rPr>
          <w:b/>
          <w:sz w:val="18"/>
        </w:rPr>
      </w:pPr>
    </w:p>
    <w:p w14:paraId="78946E92">
      <w:pPr>
        <w:rPr>
          <w:b/>
          <w:sz w:val="18"/>
        </w:rPr>
      </w:pPr>
    </w:p>
    <w:p w14:paraId="3A50E074">
      <w:pPr>
        <w:rPr>
          <w:b/>
          <w:sz w:val="18"/>
        </w:rPr>
      </w:pPr>
    </w:p>
    <w:p w14:paraId="08E0BC66">
      <w:pPr>
        <w:rPr>
          <w:b/>
          <w:sz w:val="18"/>
        </w:rPr>
      </w:pPr>
    </w:p>
    <w:p w14:paraId="30D0951A">
      <w:pPr>
        <w:rPr>
          <w:b/>
          <w:sz w:val="18"/>
        </w:rPr>
      </w:pPr>
    </w:p>
    <w:p w14:paraId="37CC1FB6">
      <w:pPr>
        <w:rPr>
          <w:b/>
          <w:sz w:val="18"/>
        </w:rPr>
      </w:pPr>
    </w:p>
    <w:p w14:paraId="4933F4AB">
      <w:pPr>
        <w:rPr>
          <w:b/>
          <w:sz w:val="18"/>
        </w:rPr>
      </w:pPr>
    </w:p>
    <w:p w14:paraId="3A7383D3">
      <w:pPr>
        <w:rPr>
          <w:b/>
          <w:sz w:val="18"/>
        </w:rPr>
      </w:pPr>
    </w:p>
    <w:p w14:paraId="119EE875">
      <w:pPr>
        <w:rPr>
          <w:b/>
          <w:sz w:val="18"/>
        </w:rPr>
      </w:pPr>
    </w:p>
    <w:p w14:paraId="2306412B">
      <w:pPr>
        <w:rPr>
          <w:b/>
          <w:sz w:val="18"/>
        </w:rPr>
      </w:pPr>
    </w:p>
    <w:p w14:paraId="117CE82D">
      <w:pPr>
        <w:rPr>
          <w:b/>
          <w:sz w:val="18"/>
        </w:rPr>
      </w:pPr>
    </w:p>
    <w:p w14:paraId="228E226A">
      <w:pPr>
        <w:rPr>
          <w:b/>
          <w:sz w:val="18"/>
        </w:rPr>
      </w:pPr>
    </w:p>
    <w:p w14:paraId="2EE9E45B">
      <w:pPr>
        <w:rPr>
          <w:b/>
          <w:sz w:val="18"/>
        </w:rPr>
      </w:pPr>
    </w:p>
    <w:p w14:paraId="64A97327">
      <w:pPr>
        <w:rPr>
          <w:b/>
          <w:sz w:val="18"/>
        </w:rPr>
      </w:pPr>
    </w:p>
    <w:p w14:paraId="76422CA1">
      <w:pPr>
        <w:rPr>
          <w:b/>
          <w:sz w:val="18"/>
        </w:rPr>
      </w:pPr>
    </w:p>
    <w:p w14:paraId="6F2C156D">
      <w:pPr>
        <w:rPr>
          <w:b/>
          <w:sz w:val="18"/>
        </w:rPr>
      </w:pPr>
    </w:p>
    <w:p w14:paraId="3F0FEB88">
      <w:pPr>
        <w:rPr>
          <w:b/>
          <w:sz w:val="18"/>
        </w:rPr>
      </w:pPr>
    </w:p>
    <w:p w14:paraId="4FDB147E">
      <w:pPr>
        <w:rPr>
          <w:b/>
          <w:sz w:val="18"/>
        </w:rPr>
      </w:pPr>
    </w:p>
    <w:p w14:paraId="3D79CCAC">
      <w:pPr>
        <w:rPr>
          <w:b/>
          <w:sz w:val="18"/>
        </w:rPr>
      </w:pPr>
    </w:p>
    <w:p w14:paraId="6A51F437">
      <w:pPr>
        <w:rPr>
          <w:b/>
          <w:sz w:val="18"/>
        </w:rPr>
      </w:pPr>
    </w:p>
    <w:p w14:paraId="4F1E87F1">
      <w:pPr>
        <w:rPr>
          <w:b/>
          <w:sz w:val="18"/>
        </w:rPr>
      </w:pPr>
    </w:p>
    <w:p w14:paraId="598B3297">
      <w:r>
        <w:rPr>
          <w:b/>
          <w:sz w:val="18"/>
        </w:rPr>
        <w:t>PART E   /   PERFORMANCE</w:t>
      </w:r>
    </w:p>
    <w:p w14:paraId="4C20B8ED">
      <w:pPr>
        <w:pStyle w:val="2"/>
      </w:pPr>
      <w:r>
        <w:t>From simulated cycles to modeled time</w:t>
      </w:r>
    </w:p>
    <w:tbl>
      <w:tblPr>
        <w:tblStyle w:val="12"/>
        <w:tblW w:w="0" w:type="auto"/>
        <w:tblInd w:w="0" w:type="dxa"/>
        <w:tblLayout w:type="fixed"/>
        <w:tblCellMar>
          <w:top w:w="0" w:type="dxa"/>
          <w:left w:w="108" w:type="dxa"/>
          <w:bottom w:w="0" w:type="dxa"/>
          <w:right w:w="108" w:type="dxa"/>
        </w:tblCellMar>
      </w:tblPr>
      <w:tblGrid>
        <w:gridCol w:w="9808"/>
      </w:tblGrid>
      <w:tr w14:paraId="64AE19D2">
        <w:tblPrEx>
          <w:tblCellMar>
            <w:top w:w="0" w:type="dxa"/>
            <w:left w:w="108" w:type="dxa"/>
            <w:bottom w:w="0" w:type="dxa"/>
            <w:right w:w="108" w:type="dxa"/>
          </w:tblCellMar>
        </w:tblPrEx>
        <w:tc>
          <w:tcPr>
            <w:tcW w:w="9808" w:type="dxa"/>
            <w:shd w:val="clear" w:color="auto" w:fill="E7F4F5"/>
          </w:tcPr>
          <w:p w14:paraId="1E632F6C">
            <w:pPr>
              <w:spacing w:before="120" w:after="80"/>
            </w:pPr>
            <w:r>
              <w:rPr>
                <w:b/>
                <w:color w:val="087F8C"/>
              </w:rPr>
              <w:t>Important distinction</w:t>
            </w:r>
          </w:p>
          <w:p w14:paraId="5E1EF51C">
            <w:pPr>
              <w:spacing w:after="140" w:line="259" w:lineRule="auto"/>
            </w:pPr>
            <w:r>
              <w:rPr>
                <w:sz w:val="20"/>
              </w:rPr>
              <w:t>Ripes is running on your real laptop or browser. Its animation interval and the time you spend clicking are not the simulated processor’s hardware clock period. Use the explicitly assumed periods below; do not use a stopwatch on the interface. [R2]</w:t>
            </w:r>
          </w:p>
        </w:tc>
      </w:tr>
    </w:tbl>
    <w:p w14:paraId="062187A7">
      <w:pPr>
        <w:spacing w:after="0"/>
      </w:pPr>
    </w:p>
    <w:p w14:paraId="4F5DB688">
      <w:r>
        <w:t>For a defined instruction interval: cycles = IC × CPI; modeled CPU time = cycles × T = (IC × CPI) / f. The examples below use fixed hypothetical clock rates. [M1, I1]</w:t>
      </w:r>
    </w:p>
    <w:p w14:paraId="59306755">
      <w:pPr>
        <w:pStyle w:val="3"/>
      </w:pPr>
      <w:r>
        <w:t>E1. Your three-instruction trace</w:t>
      </w:r>
    </w:p>
    <w:p w14:paraId="30F8FF3F">
      <w:r>
        <w:t>Use only the first three arithmetic instructions in baseline Program A. In the selected single-cycle model, each of these instructions completes in one cycle. Assume T = 2 ns per simulated cycle.</w:t>
      </w:r>
    </w:p>
    <w:tbl>
      <w:tblPr>
        <w:tblStyle w:val="12"/>
        <w:tblW w:w="0" w:type="auto"/>
        <w:jc w:val="center"/>
        <w:tblLayout w:type="fixed"/>
        <w:tblCellMar>
          <w:top w:w="0" w:type="dxa"/>
          <w:left w:w="108" w:type="dxa"/>
          <w:bottom w:w="0" w:type="dxa"/>
          <w:right w:w="108" w:type="dxa"/>
        </w:tblCellMar>
      </w:tblPr>
      <w:tblGrid>
        <w:gridCol w:w="5669"/>
        <w:gridCol w:w="4139"/>
      </w:tblGrid>
      <w:tr w14:paraId="7233AD80">
        <w:tblPrEx>
          <w:tblCellMar>
            <w:top w:w="0" w:type="dxa"/>
            <w:left w:w="108" w:type="dxa"/>
            <w:bottom w:w="0" w:type="dxa"/>
            <w:right w:w="108" w:type="dxa"/>
          </w:tblCellMar>
        </w:tblPrEx>
        <w:trPr>
          <w:cantSplit/>
          <w:tblHeader/>
          <w:jc w:val="center"/>
        </w:trPr>
        <w:tc>
          <w:tcPr>
            <w:tcW w:w="5669"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5B64E5C8">
            <w:r>
              <w:rPr>
                <w:b/>
                <w:color w:val="FFFFFF"/>
                <w:sz w:val="20"/>
              </w:rPr>
              <w:t>Quantity</w:t>
            </w:r>
          </w:p>
        </w:tc>
        <w:tc>
          <w:tcPr>
            <w:tcW w:w="4139"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48D017F3">
            <w:r>
              <w:rPr>
                <w:b/>
                <w:color w:val="FFFFFF"/>
                <w:sz w:val="20"/>
              </w:rPr>
              <w:t>Your answer</w:t>
            </w:r>
          </w:p>
        </w:tc>
      </w:tr>
      <w:tr w14:paraId="6C7AADDB">
        <w:tblPrEx>
          <w:tblCellMar>
            <w:top w:w="0" w:type="dxa"/>
            <w:left w:w="108" w:type="dxa"/>
            <w:bottom w:w="0" w:type="dxa"/>
            <w:right w:w="108" w:type="dxa"/>
          </w:tblCellMar>
        </w:tblPrEx>
        <w:trPr>
          <w:cantSplit/>
          <w:jc w:val="center"/>
        </w:trPr>
        <w:tc>
          <w:tcPr>
            <w:tcW w:w="566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393FABD">
            <w:pPr>
              <w:spacing w:before="60" w:after="60" w:line="254" w:lineRule="auto"/>
            </w:pPr>
            <w:r>
              <w:rPr>
                <w:sz w:val="20"/>
              </w:rPr>
              <w:t>Measured instruction count, IC</w:t>
            </w:r>
          </w:p>
        </w:tc>
        <w:tc>
          <w:tcPr>
            <w:tcW w:w="413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F070C97">
            <w:pPr>
              <w:spacing w:before="60" w:after="60" w:line="254" w:lineRule="auto"/>
            </w:pPr>
            <w:r>
              <w:rPr>
                <w:sz w:val="20"/>
              </w:rPr>
              <w:t>3 instructions</w:t>
            </w:r>
          </w:p>
        </w:tc>
      </w:tr>
      <w:tr w14:paraId="33909E71">
        <w:tblPrEx>
          <w:tblCellMar>
            <w:top w:w="0" w:type="dxa"/>
            <w:left w:w="108" w:type="dxa"/>
            <w:bottom w:w="0" w:type="dxa"/>
            <w:right w:w="108" w:type="dxa"/>
          </w:tblCellMar>
        </w:tblPrEx>
        <w:trPr>
          <w:cantSplit/>
          <w:jc w:val="center"/>
        </w:trPr>
        <w:tc>
          <w:tcPr>
            <w:tcW w:w="566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96CA2D2">
            <w:pPr>
              <w:spacing w:before="60" w:after="60" w:line="254" w:lineRule="auto"/>
            </w:pPr>
            <w:r>
              <w:rPr>
                <w:sz w:val="20"/>
              </w:rPr>
              <w:t>Modeled cycle count</w:t>
            </w:r>
          </w:p>
        </w:tc>
        <w:tc>
          <w:tcPr>
            <w:tcW w:w="413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17AF1A4C">
            <w:pPr>
              <w:spacing w:before="60" w:after="60" w:line="254" w:lineRule="auto"/>
            </w:pPr>
            <w:r>
              <w:rPr>
                <w:sz w:val="20"/>
              </w:rPr>
              <w:t>3 cycles</w:t>
            </w:r>
          </w:p>
        </w:tc>
      </w:tr>
      <w:tr w14:paraId="743062D1">
        <w:tblPrEx>
          <w:tblCellMar>
            <w:top w:w="0" w:type="dxa"/>
            <w:left w:w="108" w:type="dxa"/>
            <w:bottom w:w="0" w:type="dxa"/>
            <w:right w:w="108" w:type="dxa"/>
          </w:tblCellMar>
        </w:tblPrEx>
        <w:trPr>
          <w:cantSplit/>
          <w:jc w:val="center"/>
        </w:trPr>
        <w:tc>
          <w:tcPr>
            <w:tcW w:w="566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E1B1DCE">
            <w:pPr>
              <w:spacing w:before="60" w:after="60" w:line="254" w:lineRule="auto"/>
            </w:pPr>
            <w:r>
              <w:rPr>
                <w:sz w:val="20"/>
              </w:rPr>
              <w:t>Average CPI</w:t>
            </w:r>
          </w:p>
        </w:tc>
        <w:tc>
          <w:tcPr>
            <w:tcW w:w="413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50F6309">
            <w:r>
              <w:t>1 cycle / instruction</w:t>
            </w:r>
          </w:p>
        </w:tc>
      </w:tr>
      <w:tr w14:paraId="6C94E392">
        <w:tblPrEx>
          <w:tblCellMar>
            <w:top w:w="0" w:type="dxa"/>
            <w:left w:w="108" w:type="dxa"/>
            <w:bottom w:w="0" w:type="dxa"/>
            <w:right w:w="108" w:type="dxa"/>
          </w:tblCellMar>
        </w:tblPrEx>
        <w:trPr>
          <w:cantSplit/>
          <w:jc w:val="center"/>
        </w:trPr>
        <w:tc>
          <w:tcPr>
            <w:tcW w:w="566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F4BD7D2">
            <w:pPr>
              <w:spacing w:before="60" w:after="60" w:line="254" w:lineRule="auto"/>
            </w:pPr>
            <w:r>
              <w:rPr>
                <w:sz w:val="20"/>
              </w:rPr>
              <w:t>Modeled CPU time</w:t>
            </w:r>
          </w:p>
        </w:tc>
        <w:tc>
          <w:tcPr>
            <w:tcW w:w="413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1BA38E40">
            <w:pPr>
              <w:spacing w:before="60" w:after="60" w:line="254" w:lineRule="auto"/>
            </w:pPr>
            <w:r>
              <w:rPr>
                <w:sz w:val="20"/>
              </w:rPr>
              <w:t>6 ns</w:t>
            </w:r>
          </w:p>
        </w:tc>
      </w:tr>
      <w:tr w14:paraId="3348D6F0">
        <w:tblPrEx>
          <w:tblCellMar>
            <w:top w:w="0" w:type="dxa"/>
            <w:left w:w="108" w:type="dxa"/>
            <w:bottom w:w="0" w:type="dxa"/>
            <w:right w:w="108" w:type="dxa"/>
          </w:tblCellMar>
        </w:tblPrEx>
        <w:trPr>
          <w:cantSplit/>
          <w:jc w:val="center"/>
        </w:trPr>
        <w:tc>
          <w:tcPr>
            <w:tcW w:w="566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6EB4C54">
            <w:pPr>
              <w:spacing w:before="60" w:after="60" w:line="254" w:lineRule="auto"/>
            </w:pPr>
            <w:r>
              <w:rPr>
                <w:sz w:val="20"/>
              </w:rPr>
              <w:t>Clock rate equivalent to T = 2 ns</w:t>
            </w:r>
          </w:p>
        </w:tc>
        <w:tc>
          <w:tcPr>
            <w:tcW w:w="413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BDC08C2">
            <w:pPr>
              <w:spacing w:before="60" w:after="60" w:line="254" w:lineRule="auto"/>
            </w:pPr>
            <w:r>
              <w:rPr>
                <w:sz w:val="20"/>
              </w:rPr>
              <w:t>0.5 GHz</w:t>
            </w:r>
          </w:p>
        </w:tc>
      </w:tr>
    </w:tbl>
    <w:p w14:paraId="0C6A9493">
      <w:pPr>
        <w:spacing w:after="0"/>
      </w:pPr>
    </w:p>
    <w:p w14:paraId="6FD287A4">
      <w:pPr>
        <w:pStyle w:val="3"/>
      </w:pPr>
      <w:r>
        <w:t>E2. A larger hypothetical workload</w:t>
      </w:r>
    </w:p>
    <w:p w14:paraId="7AAAA047">
      <w:r>
        <w:t>A program executes 200 million instructions at average CPI = 1.5 on a processor with clock rate 2 GHz. Calculate CPU execution time in seconds. Show your units.</w:t>
      </w:r>
    </w:p>
    <w:p w14:paraId="7ED3ADD0">
      <w:pPr>
        <w:rPr>
          <w:color w:val="000000" w:themeColor="text1"/>
          <w:highlight w:val="yellow"/>
          <w14:textFill>
            <w14:solidFill>
              <w14:schemeClr w14:val="tx1"/>
            </w14:solidFill>
          </w14:textFill>
        </w:rPr>
      </w:pPr>
      <w:r>
        <w:rPr>
          <w:highlight w:val="yellow"/>
        </w:rPr>
        <w:t>Ans: CPU execution time = (200 × 10^6 instructions × 1.5 cycles/instruction) / (2 × 10^9 cycles/s) = 0.15 s.</w:t>
      </w:r>
    </w:p>
    <w:p w14:paraId="19C005AB"/>
    <w:p w14:paraId="76A62365">
      <w:pPr>
        <w:pStyle w:val="3"/>
      </w:pPr>
      <w:r>
        <w:t>E3. Which processor is faster?</w:t>
      </w:r>
    </w:p>
    <w:p w14:paraId="5EA8D552">
      <w:r>
        <w:t>Two hypothetical processors execute the same workload with the same dynamic IC of 100 million instructions.</w:t>
      </w:r>
    </w:p>
    <w:tbl>
      <w:tblPr>
        <w:tblStyle w:val="12"/>
        <w:tblW w:w="0" w:type="auto"/>
        <w:jc w:val="center"/>
        <w:tblLayout w:type="fixed"/>
        <w:tblCellMar>
          <w:top w:w="0" w:type="dxa"/>
          <w:left w:w="108" w:type="dxa"/>
          <w:bottom w:w="0" w:type="dxa"/>
          <w:right w:w="108" w:type="dxa"/>
        </w:tblCellMar>
      </w:tblPr>
      <w:tblGrid>
        <w:gridCol w:w="2268"/>
        <w:gridCol w:w="2324"/>
        <w:gridCol w:w="1757"/>
        <w:gridCol w:w="3458"/>
      </w:tblGrid>
      <w:tr w14:paraId="0B3B9775">
        <w:tblPrEx>
          <w:tblCellMar>
            <w:top w:w="0" w:type="dxa"/>
            <w:left w:w="108" w:type="dxa"/>
            <w:bottom w:w="0" w:type="dxa"/>
            <w:right w:w="108" w:type="dxa"/>
          </w:tblCellMar>
        </w:tblPrEx>
        <w:trPr>
          <w:cantSplit/>
          <w:tblHeader/>
          <w:jc w:val="center"/>
        </w:trPr>
        <w:tc>
          <w:tcPr>
            <w:tcW w:w="2268"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0E0C9FE8">
            <w:r>
              <w:rPr>
                <w:b/>
                <w:color w:val="FFFFFF"/>
                <w:sz w:val="20"/>
              </w:rPr>
              <w:t>Processor</w:t>
            </w:r>
          </w:p>
        </w:tc>
        <w:tc>
          <w:tcPr>
            <w:tcW w:w="2324"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155F3717">
            <w:r>
              <w:rPr>
                <w:b/>
                <w:color w:val="FFFFFF"/>
                <w:sz w:val="20"/>
              </w:rPr>
              <w:t>Clock rate</w:t>
            </w:r>
          </w:p>
        </w:tc>
        <w:tc>
          <w:tcPr>
            <w:tcW w:w="1757"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00D11C7D">
            <w:r>
              <w:rPr>
                <w:b/>
                <w:color w:val="FFFFFF"/>
                <w:sz w:val="20"/>
              </w:rPr>
              <w:t>CPI</w:t>
            </w:r>
          </w:p>
        </w:tc>
        <w:tc>
          <w:tcPr>
            <w:tcW w:w="3458"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713EA48D">
            <w:r>
              <w:rPr>
                <w:b/>
                <w:color w:val="FFFFFF"/>
                <w:sz w:val="20"/>
              </w:rPr>
              <w:t>CPU time</w:t>
            </w:r>
          </w:p>
        </w:tc>
      </w:tr>
      <w:tr w14:paraId="7D91B27A">
        <w:tblPrEx>
          <w:tblCellMar>
            <w:top w:w="0" w:type="dxa"/>
            <w:left w:w="108" w:type="dxa"/>
            <w:bottom w:w="0" w:type="dxa"/>
            <w:right w:w="108" w:type="dxa"/>
          </w:tblCellMar>
        </w:tblPrEx>
        <w:trPr>
          <w:cantSplit/>
          <w:jc w:val="center"/>
        </w:trPr>
        <w:tc>
          <w:tcPr>
            <w:tcW w:w="226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82E279E">
            <w:pPr>
              <w:spacing w:before="60" w:after="60" w:line="254" w:lineRule="auto"/>
            </w:pPr>
            <w:r>
              <w:rPr>
                <w:sz w:val="20"/>
              </w:rPr>
              <w:t>A</w:t>
            </w:r>
          </w:p>
        </w:tc>
        <w:tc>
          <w:tcPr>
            <w:tcW w:w="232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DB29025">
            <w:pPr>
              <w:spacing w:before="60" w:after="60" w:line="254" w:lineRule="auto"/>
            </w:pPr>
            <w:r>
              <w:rPr>
                <w:sz w:val="20"/>
              </w:rPr>
              <w:t>2 GHz</w:t>
            </w:r>
          </w:p>
        </w:tc>
        <w:tc>
          <w:tcPr>
            <w:tcW w:w="1757"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7650BAAC">
            <w:pPr>
              <w:spacing w:before="60" w:after="60" w:line="254" w:lineRule="auto"/>
            </w:pPr>
            <w:r>
              <w:rPr>
                <w:sz w:val="20"/>
              </w:rPr>
              <w:t>1.0</w:t>
            </w:r>
          </w:p>
        </w:tc>
        <w:tc>
          <w:tcPr>
            <w:tcW w:w="345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2165398">
            <w:pPr>
              <w:spacing w:before="60" w:after="60" w:line="254" w:lineRule="auto"/>
            </w:pPr>
            <w:r>
              <w:rPr>
                <w:sz w:val="20"/>
              </w:rPr>
              <w:t>0.05 s</w:t>
            </w:r>
          </w:p>
        </w:tc>
      </w:tr>
      <w:tr w14:paraId="08FC8A3F">
        <w:tblPrEx>
          <w:tblCellMar>
            <w:top w:w="0" w:type="dxa"/>
            <w:left w:w="108" w:type="dxa"/>
            <w:bottom w:w="0" w:type="dxa"/>
            <w:right w:w="108" w:type="dxa"/>
          </w:tblCellMar>
        </w:tblPrEx>
        <w:trPr>
          <w:cantSplit/>
          <w:jc w:val="center"/>
        </w:trPr>
        <w:tc>
          <w:tcPr>
            <w:tcW w:w="226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5978DE5E">
            <w:pPr>
              <w:spacing w:before="60" w:after="60" w:line="254" w:lineRule="auto"/>
            </w:pPr>
            <w:r>
              <w:rPr>
                <w:sz w:val="20"/>
              </w:rPr>
              <w:t>B</w:t>
            </w:r>
          </w:p>
        </w:tc>
        <w:tc>
          <w:tcPr>
            <w:tcW w:w="2324"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CF7934B">
            <w:pPr>
              <w:spacing w:before="60" w:after="60" w:line="254" w:lineRule="auto"/>
            </w:pPr>
            <w:r>
              <w:rPr>
                <w:sz w:val="20"/>
              </w:rPr>
              <w:t>3 GHz</w:t>
            </w:r>
          </w:p>
        </w:tc>
        <w:tc>
          <w:tcPr>
            <w:tcW w:w="1757"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10DA613E">
            <w:pPr>
              <w:spacing w:before="60" w:after="60" w:line="254" w:lineRule="auto"/>
            </w:pPr>
            <w:r>
              <w:rPr>
                <w:sz w:val="20"/>
              </w:rPr>
              <w:t>2.0</w:t>
            </w:r>
          </w:p>
        </w:tc>
        <w:tc>
          <w:tcPr>
            <w:tcW w:w="345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4D13575">
            <w:pPr>
              <w:spacing w:before="60" w:after="60" w:line="254" w:lineRule="auto"/>
            </w:pPr>
            <w:r>
              <w:rPr>
                <w:sz w:val="20"/>
              </w:rPr>
              <w:t>0.0667 s</w:t>
            </w:r>
          </w:p>
        </w:tc>
      </w:tr>
    </w:tbl>
    <w:p w14:paraId="5B5043F7">
      <w:pPr>
        <w:spacing w:after="0"/>
      </w:pPr>
    </w:p>
    <w:p w14:paraId="314C3399">
      <w:r>
        <w:t>Faster processor: A. Speedup over the slower processor: 1.33 ×.</w:t>
      </w:r>
    </w:p>
    <w:p w14:paraId="53643864">
      <w:r>
        <w:t>Can a higher clock rate alone determine the winner? Explain briefly.</w:t>
      </w:r>
    </w:p>
    <w:p w14:paraId="46D43CEE">
      <w:pPr>
        <w:rPr>
          <w:color w:val="000000" w:themeColor="text1"/>
          <w:highlight w:val="yellow"/>
          <w14:textFill>
            <w14:solidFill>
              <w14:schemeClr w14:val="tx1"/>
            </w14:solidFill>
          </w14:textFill>
        </w:rPr>
      </w:pPr>
      <w:r>
        <w:rPr>
          <w:color w:val="000000" w:themeColor="text1"/>
          <w:highlight w:val="yellow"/>
          <w14:textFill>
            <w14:solidFill>
              <w14:schemeClr w14:val="tx1"/>
            </w14:solidFill>
          </w14:textFill>
        </w:rPr>
        <w:t>Ans: No. A higher clock rate alone cannot determine the faster processor because CPU time also depends on instruction count and CPI.</w:t>
      </w:r>
    </w:p>
    <w:p w14:paraId="57323FD1">
      <w:r>
        <w:br w:type="page"/>
      </w:r>
    </w:p>
    <w:p w14:paraId="3DC70819">
      <w:r>
        <w:rPr>
          <w:b/>
          <w:sz w:val="18"/>
        </w:rPr>
        <w:t>PART F   /   REFLECT AND SUBMIT</w:t>
      </w:r>
    </w:p>
    <w:p w14:paraId="178E7263">
      <w:pPr>
        <w:pStyle w:val="2"/>
      </w:pPr>
      <w:r>
        <w:t>Show evidence of understanding</w:t>
      </w:r>
    </w:p>
    <w:p w14:paraId="4EC7087F">
      <w:pPr>
        <w:pStyle w:val="3"/>
      </w:pPr>
      <w:r>
        <w:t>F1. Evidence to submit</w:t>
      </w:r>
    </w:p>
    <w:p w14:paraId="449DC362">
      <w:r>
        <w:t>Submit your completed worksheet and four source files: lab0_baseline.s, lab0_D1.s, lab0_D2.s and lab0_D3.s. Include two readable screenshots as an appendix to your submission; do not shrink the register values until they are unreadable.</w:t>
      </w:r>
    </w:p>
    <w:tbl>
      <w:tblPr>
        <w:tblStyle w:val="12"/>
        <w:tblW w:w="0" w:type="auto"/>
        <w:jc w:val="center"/>
        <w:tblLayout w:type="fixed"/>
        <w:tblCellMar>
          <w:top w:w="0" w:type="dxa"/>
          <w:left w:w="108" w:type="dxa"/>
          <w:bottom w:w="0" w:type="dxa"/>
          <w:right w:w="108" w:type="dxa"/>
        </w:tblCellMar>
      </w:tblPr>
      <w:tblGrid>
        <w:gridCol w:w="3288"/>
        <w:gridCol w:w="6520"/>
      </w:tblGrid>
      <w:tr w14:paraId="01DFEBB8">
        <w:trPr>
          <w:cantSplit/>
          <w:tblHeader/>
          <w:jc w:val="center"/>
        </w:trPr>
        <w:tc>
          <w:tcPr>
            <w:tcW w:w="3288"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735D58DF">
            <w:r>
              <w:rPr>
                <w:b/>
                <w:color w:val="FFFFFF"/>
                <w:sz w:val="20"/>
              </w:rPr>
              <w:t>Screenshot</w:t>
            </w:r>
          </w:p>
        </w:tc>
        <w:tc>
          <w:tcPr>
            <w:tcW w:w="6520"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5F274DC8">
            <w:r>
              <w:rPr>
                <w:b/>
                <w:color w:val="FFFFFF"/>
                <w:sz w:val="20"/>
              </w:rPr>
              <w:t>What it must show</w:t>
            </w:r>
          </w:p>
        </w:tc>
      </w:tr>
      <w:tr w14:paraId="6E633B43">
        <w:tblPrEx>
          <w:tblCellMar>
            <w:top w:w="0" w:type="dxa"/>
            <w:left w:w="108" w:type="dxa"/>
            <w:bottom w:w="0" w:type="dxa"/>
            <w:right w:w="108" w:type="dxa"/>
          </w:tblCellMar>
        </w:tblPrEx>
        <w:trPr>
          <w:cantSplit/>
          <w:jc w:val="center"/>
        </w:trPr>
        <w:tc>
          <w:tcPr>
            <w:tcW w:w="328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662A134">
            <w:pPr>
              <w:spacing w:before="60" w:after="60" w:line="254" w:lineRule="auto"/>
            </w:pPr>
            <w:r>
              <w:rPr>
                <w:sz w:val="20"/>
              </w:rPr>
              <w:t>1. Baseline after Clock 3</w:t>
            </w:r>
          </w:p>
        </w:tc>
        <w:tc>
          <w:tcPr>
            <w:tcW w:w="6520"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0CEF394">
            <w:pPr>
              <w:spacing w:before="60" w:after="60" w:line="254" w:lineRule="auto"/>
            </w:pPr>
            <w:r>
              <w:rPr>
                <w:sz w:val="20"/>
              </w:rPr>
              <w:t>Selected single-cycle model, PC and x5/x6/x7.</w:t>
            </w:r>
          </w:p>
        </w:tc>
      </w:tr>
      <w:tr w14:paraId="0BC29B69">
        <w:tblPrEx>
          <w:tblCellMar>
            <w:top w:w="0" w:type="dxa"/>
            <w:left w:w="108" w:type="dxa"/>
            <w:bottom w:w="0" w:type="dxa"/>
            <w:right w:w="108" w:type="dxa"/>
          </w:tblCellMar>
        </w:tblPrEx>
        <w:trPr>
          <w:cantSplit/>
          <w:jc w:val="center"/>
        </w:trPr>
        <w:tc>
          <w:tcPr>
            <w:tcW w:w="328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FE5675F">
            <w:pPr>
              <w:spacing w:before="60" w:after="60" w:line="254" w:lineRule="auto"/>
            </w:pPr>
            <w:r>
              <w:rPr>
                <w:sz w:val="20"/>
              </w:rPr>
              <w:t>2. One controlled change</w:t>
            </w:r>
          </w:p>
        </w:tc>
        <w:tc>
          <w:tcPr>
            <w:tcW w:w="6520"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4EBB8AA4">
            <w:pPr>
              <w:spacing w:before="60" w:after="60" w:line="254" w:lineRule="auto"/>
            </w:pPr>
            <w:r>
              <w:rPr>
                <w:sz w:val="20"/>
              </w:rPr>
              <w:t>Variant code, register result, and a caption naming the experiment.</w:t>
            </w:r>
          </w:p>
        </w:tc>
      </w:tr>
    </w:tbl>
    <w:p w14:paraId="43D0B8DA">
      <w:pPr>
        <w:spacing w:after="0"/>
      </w:pPr>
    </w:p>
    <w:p w14:paraId="39505564">
      <w:pPr>
        <w:pStyle w:val="3"/>
      </w:pPr>
      <w:r>
        <w:t>F2. Short reflection</w:t>
      </w:r>
    </w:p>
    <w:p w14:paraId="59E8C122">
      <w:pPr>
        <w:pStyle w:val="144"/>
        <w:numPr>
          <w:ilvl w:val="0"/>
          <w:numId w:val="7"/>
        </w:numPr>
      </w:pPr>
      <w:r>
        <w:t>Explain the difference between the PC and the value held in x7.</w:t>
      </w:r>
    </w:p>
    <w:p w14:paraId="51460D18">
      <w:pPr>
        <w:ind w:left="360"/>
        <w:rPr>
          <w:color w:val="000000" w:themeColor="text1"/>
          <w:highlight w:val="yellow"/>
          <w14:textFill>
            <w14:solidFill>
              <w14:schemeClr w14:val="tx1"/>
            </w14:solidFill>
          </w14:textFill>
        </w:rPr>
      </w:pPr>
      <w:r>
        <w:rPr>
          <w:highlight w:val="yellow"/>
        </w:rPr>
        <w:t>Ans: The PC holds the address of the instruction being executed or fetched, while x7 is a general-purpose register that stores data or an arithmetic result.</w:t>
      </w:r>
    </w:p>
    <w:p w14:paraId="07712019">
      <w:pPr>
        <w:pStyle w:val="144"/>
        <w:numPr>
          <w:ilvl w:val="0"/>
          <w:numId w:val="7"/>
        </w:numPr>
      </w:pPr>
      <w:r>
        <w:t>Which lab observation illustrates an ISA rule, rather than just a display choice?</w:t>
      </w:r>
    </w:p>
    <w:p w14:paraId="19E91269">
      <w:pPr>
        <w:ind w:left="360"/>
        <w:rPr>
          <w:color w:val="000000" w:themeColor="text1"/>
          <w:highlight w:val="yellow"/>
          <w14:textFill>
            <w14:solidFill>
              <w14:schemeClr w14:val="tx1"/>
            </w14:solidFill>
          </w14:textFill>
        </w:rPr>
      </w:pPr>
      <w:r>
        <w:rPr>
          <w:color w:val="000000" w:themeColor="text1"/>
          <w:highlight w:val="yellow"/>
          <w14:textFill>
            <w14:solidFill>
              <w14:schemeClr w14:val="tx1"/>
            </w14:solidFill>
          </w14:textFill>
        </w:rPr>
        <w:t>Ans: The D3 experiment illustrates an ISA rule: x0 is the RISC-V zero register and always reads as zero, even when an instruction attempts to write another value to it.</w:t>
      </w:r>
    </w:p>
    <w:p w14:paraId="1D7409E2">
      <w:pPr>
        <w:pStyle w:val="144"/>
        <w:numPr>
          <w:ilvl w:val="0"/>
          <w:numId w:val="7"/>
        </w:numPr>
      </w:pPr>
      <w:r>
        <w:t>Why is a one-second animation interval not a one-second simulated hardware cycle?</w:t>
      </w:r>
    </w:p>
    <w:p w14:paraId="07ABDE60">
      <w:pPr>
        <w:ind w:left="360"/>
        <w:rPr>
          <w:color w:val="000000" w:themeColor="text1"/>
          <w:highlight w:val="yellow"/>
          <w14:textFill>
            <w14:solidFill>
              <w14:schemeClr w14:val="tx1"/>
            </w14:solidFill>
          </w14:textFill>
        </w:rPr>
      </w:pPr>
      <w:r>
        <w:rPr>
          <w:color w:val="000000" w:themeColor="text1"/>
          <w:highlight w:val="yellow"/>
          <w14:textFill>
            <w14:solidFill>
              <w14:schemeClr w14:val="tx1"/>
            </w14:solidFill>
          </w14:textFill>
        </w:rPr>
        <w:t>Ans: A one-second animation interval is only the simulator’s display speed. It does not represent the processor’s hardware clock period, which is determined by the modeled cycle time.</w:t>
      </w:r>
    </w:p>
    <w:p w14:paraId="677EAFFC">
      <w:pPr>
        <w:pStyle w:val="3"/>
      </w:pPr>
      <w:r>
        <w:t>F3. Suggested assessment rubric</w:t>
      </w:r>
    </w:p>
    <w:tbl>
      <w:tblPr>
        <w:tblStyle w:val="12"/>
        <w:tblW w:w="0" w:type="auto"/>
        <w:jc w:val="center"/>
        <w:tblLayout w:type="fixed"/>
        <w:tblCellMar>
          <w:top w:w="0" w:type="dxa"/>
          <w:left w:w="108" w:type="dxa"/>
          <w:bottom w:w="0" w:type="dxa"/>
          <w:right w:w="108" w:type="dxa"/>
        </w:tblCellMar>
      </w:tblPr>
      <w:tblGrid>
        <w:gridCol w:w="8050"/>
        <w:gridCol w:w="1757"/>
      </w:tblGrid>
      <w:tr w14:paraId="34CB87E8">
        <w:tblPrEx>
          <w:tblCellMar>
            <w:top w:w="0" w:type="dxa"/>
            <w:left w:w="108" w:type="dxa"/>
            <w:bottom w:w="0" w:type="dxa"/>
            <w:right w:w="108" w:type="dxa"/>
          </w:tblCellMar>
        </w:tblPrEx>
        <w:trPr>
          <w:cantSplit/>
          <w:tblHeader/>
          <w:jc w:val="center"/>
        </w:trPr>
        <w:tc>
          <w:tcPr>
            <w:tcW w:w="8050"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02324FB6">
            <w:r>
              <w:rPr>
                <w:b/>
                <w:color w:val="FFFFFF"/>
                <w:sz w:val="19"/>
              </w:rPr>
              <w:t>Criterion</w:t>
            </w:r>
          </w:p>
        </w:tc>
        <w:tc>
          <w:tcPr>
            <w:tcW w:w="1757"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5F28A194">
            <w:r>
              <w:rPr>
                <w:b/>
                <w:color w:val="FFFFFF"/>
                <w:sz w:val="19"/>
              </w:rPr>
              <w:t>Points</w:t>
            </w:r>
          </w:p>
        </w:tc>
      </w:tr>
      <w:tr w14:paraId="3D0FAFFC">
        <w:tblPrEx>
          <w:tblCellMar>
            <w:top w:w="0" w:type="dxa"/>
            <w:left w:w="108" w:type="dxa"/>
            <w:bottom w:w="0" w:type="dxa"/>
            <w:right w:w="108" w:type="dxa"/>
          </w:tblCellMar>
        </w:tblPrEx>
        <w:trPr>
          <w:cantSplit/>
          <w:jc w:val="center"/>
        </w:trPr>
        <w:tc>
          <w:tcPr>
            <w:tcW w:w="8050"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7F29914A">
            <w:pPr>
              <w:spacing w:before="60" w:after="60" w:line="254" w:lineRule="auto"/>
            </w:pPr>
            <w:r>
              <w:rPr>
                <w:sz w:val="19"/>
              </w:rPr>
              <w:t>Correct model selection and reproducible setup</w:t>
            </w:r>
          </w:p>
        </w:tc>
        <w:tc>
          <w:tcPr>
            <w:tcW w:w="1757"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78B7C50E">
            <w:pPr>
              <w:spacing w:before="60" w:after="60" w:line="254" w:lineRule="auto"/>
            </w:pPr>
            <w:r>
              <w:rPr>
                <w:sz w:val="19"/>
              </w:rPr>
              <w:t>2</w:t>
            </w:r>
          </w:p>
        </w:tc>
      </w:tr>
      <w:tr w14:paraId="0071985A">
        <w:tblPrEx>
          <w:tblCellMar>
            <w:top w:w="0" w:type="dxa"/>
            <w:left w:w="108" w:type="dxa"/>
            <w:bottom w:w="0" w:type="dxa"/>
            <w:right w:w="108" w:type="dxa"/>
          </w:tblCellMar>
        </w:tblPrEx>
        <w:trPr>
          <w:cantSplit/>
          <w:jc w:val="center"/>
        </w:trPr>
        <w:tc>
          <w:tcPr>
            <w:tcW w:w="8050"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1DDF20CE">
            <w:pPr>
              <w:spacing w:before="60" w:after="60" w:line="254" w:lineRule="auto"/>
            </w:pPr>
            <w:r>
              <w:rPr>
                <w:sz w:val="19"/>
              </w:rPr>
              <w:t>Complete baseline trace with explanation</w:t>
            </w:r>
          </w:p>
        </w:tc>
        <w:tc>
          <w:tcPr>
            <w:tcW w:w="1757"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13FA328A">
            <w:pPr>
              <w:spacing w:before="60" w:after="60" w:line="254" w:lineRule="auto"/>
            </w:pPr>
            <w:r>
              <w:rPr>
                <w:sz w:val="19"/>
              </w:rPr>
              <w:t>3</w:t>
            </w:r>
          </w:p>
        </w:tc>
      </w:tr>
      <w:tr w14:paraId="1FB8239F">
        <w:tblPrEx>
          <w:tblCellMar>
            <w:top w:w="0" w:type="dxa"/>
            <w:left w:w="108" w:type="dxa"/>
            <w:bottom w:w="0" w:type="dxa"/>
            <w:right w:w="108" w:type="dxa"/>
          </w:tblCellMar>
        </w:tblPrEx>
        <w:trPr>
          <w:cantSplit/>
          <w:jc w:val="center"/>
        </w:trPr>
        <w:tc>
          <w:tcPr>
            <w:tcW w:w="8050"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0EE5B5C">
            <w:pPr>
              <w:spacing w:before="60" w:after="60" w:line="254" w:lineRule="auto"/>
            </w:pPr>
            <w:r>
              <w:rPr>
                <w:sz w:val="19"/>
              </w:rPr>
              <w:t>Predictions and observations for D1–D3</w:t>
            </w:r>
          </w:p>
        </w:tc>
        <w:tc>
          <w:tcPr>
            <w:tcW w:w="1757"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7333A7C5">
            <w:pPr>
              <w:spacing w:before="60" w:after="60" w:line="254" w:lineRule="auto"/>
            </w:pPr>
            <w:r>
              <w:rPr>
                <w:sz w:val="19"/>
              </w:rPr>
              <w:t>2</w:t>
            </w:r>
          </w:p>
        </w:tc>
      </w:tr>
      <w:tr w14:paraId="7D9150CE">
        <w:tblPrEx>
          <w:tblCellMar>
            <w:top w:w="0" w:type="dxa"/>
            <w:left w:w="108" w:type="dxa"/>
            <w:bottom w:w="0" w:type="dxa"/>
            <w:right w:w="108" w:type="dxa"/>
          </w:tblCellMar>
        </w:tblPrEx>
        <w:trPr>
          <w:cantSplit/>
          <w:jc w:val="center"/>
        </w:trPr>
        <w:tc>
          <w:tcPr>
            <w:tcW w:w="8050"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63B4DF8">
            <w:pPr>
              <w:spacing w:before="60" w:after="60" w:line="254" w:lineRule="auto"/>
            </w:pPr>
            <w:r>
              <w:rPr>
                <w:sz w:val="19"/>
              </w:rPr>
              <w:t>Performance calculations with units</w:t>
            </w:r>
          </w:p>
        </w:tc>
        <w:tc>
          <w:tcPr>
            <w:tcW w:w="1757"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5C2B20AC">
            <w:pPr>
              <w:spacing w:before="60" w:after="60" w:line="254" w:lineRule="auto"/>
            </w:pPr>
            <w:r>
              <w:rPr>
                <w:sz w:val="19"/>
              </w:rPr>
              <w:t>2</w:t>
            </w:r>
          </w:p>
        </w:tc>
      </w:tr>
      <w:tr w14:paraId="02480193">
        <w:tblPrEx>
          <w:tblCellMar>
            <w:top w:w="0" w:type="dxa"/>
            <w:left w:w="108" w:type="dxa"/>
            <w:bottom w:w="0" w:type="dxa"/>
            <w:right w:w="108" w:type="dxa"/>
          </w:tblCellMar>
        </w:tblPrEx>
        <w:trPr>
          <w:cantSplit/>
          <w:jc w:val="center"/>
        </w:trPr>
        <w:tc>
          <w:tcPr>
            <w:tcW w:w="8050"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AD5E55F">
            <w:pPr>
              <w:spacing w:before="60" w:after="60" w:line="254" w:lineRule="auto"/>
            </w:pPr>
            <w:r>
              <w:rPr>
                <w:sz w:val="19"/>
              </w:rPr>
              <w:t>Readable evidence and an independent explanation</w:t>
            </w:r>
          </w:p>
        </w:tc>
        <w:tc>
          <w:tcPr>
            <w:tcW w:w="1757"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ACD5524">
            <w:pPr>
              <w:spacing w:before="60" w:after="60" w:line="254" w:lineRule="auto"/>
            </w:pPr>
            <w:r>
              <w:rPr>
                <w:sz w:val="19"/>
              </w:rPr>
              <w:t>1</w:t>
            </w:r>
          </w:p>
        </w:tc>
      </w:tr>
      <w:tr w14:paraId="557BA812">
        <w:tblPrEx>
          <w:tblCellMar>
            <w:top w:w="0" w:type="dxa"/>
            <w:left w:w="108" w:type="dxa"/>
            <w:bottom w:w="0" w:type="dxa"/>
            <w:right w:w="108" w:type="dxa"/>
          </w:tblCellMar>
        </w:tblPrEx>
        <w:trPr>
          <w:cantSplit/>
          <w:jc w:val="center"/>
        </w:trPr>
        <w:tc>
          <w:tcPr>
            <w:tcW w:w="8050"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1F71206C">
            <w:pPr>
              <w:spacing w:before="60" w:after="60" w:line="254" w:lineRule="auto"/>
            </w:pPr>
            <w:r>
              <w:rPr>
                <w:sz w:val="19"/>
              </w:rPr>
              <w:t>Total</w:t>
            </w:r>
          </w:p>
        </w:tc>
        <w:tc>
          <w:tcPr>
            <w:tcW w:w="1757"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51F595AB">
            <w:pPr>
              <w:spacing w:before="60" w:after="60" w:line="254" w:lineRule="auto"/>
            </w:pPr>
            <w:r>
              <w:rPr>
                <w:sz w:val="19"/>
              </w:rPr>
              <w:t>10</w:t>
            </w:r>
          </w:p>
        </w:tc>
      </w:tr>
    </w:tbl>
    <w:p w14:paraId="03EBAA69">
      <w:pPr>
        <w:spacing w:after="0"/>
      </w:pPr>
    </w:p>
    <w:p w14:paraId="02F538E4">
      <w:r>
        <w:rPr>
          <w:sz w:val="19"/>
        </w:rPr>
        <w:t>If Lab 0 is diagnostic in your course, use this rubric for feedback rather than a grade. The instructor sets the submission platform and deadline. Work may be discussed in pairs, but each student should produce their own trace and explanation.</w:t>
      </w:r>
    </w:p>
    <w:p w14:paraId="149445E4">
      <w:r>
        <w:br w:type="page"/>
      </w:r>
    </w:p>
    <w:p w14:paraId="5C6D528B">
      <w:r>
        <w:rPr>
          <w:rFonts w:ascii="Arial" w:hAnsi="Arial"/>
          <w:b/>
          <w:sz w:val="32"/>
        </w:rPr>
        <w:t>Appendix A - Handwritten Performance Calculations</w:t>
      </w:r>
    </w:p>
    <w:p w14:paraId="3941C121">
      <w:r>
        <w:rPr>
          <w:rFonts w:ascii="Arial" w:hAnsi="Arial"/>
          <w:sz w:val="20"/>
        </w:rPr>
        <w:t>The following handwritten pages show the calculations used for Part E (E1-E3).</w:t>
      </w:r>
    </w:p>
    <w:p w14:paraId="506AE63B">
      <w:pPr>
        <w:spacing w:before="40" w:after="40"/>
        <w:jc w:val="center"/>
      </w:pPr>
      <w:r>
        <w:drawing>
          <wp:inline distT="0" distB="0" distL="114300" distR="114300">
            <wp:extent cx="4800600" cy="7260590"/>
            <wp:effectExtent l="0" t="0" r="0" b="8890"/>
            <wp:docPr id="1038423708" name="Picture 1038423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23708" name="Picture 1038423708"/>
                    <pic:cNvPicPr>
                      <a:picLocks noChangeAspect="1"/>
                    </pic:cNvPicPr>
                  </pic:nvPicPr>
                  <pic:blipFill>
                    <a:blip r:embed="rId10"/>
                    <a:stretch>
                      <a:fillRect/>
                    </a:stretch>
                  </pic:blipFill>
                  <pic:spPr>
                    <a:xfrm>
                      <a:off x="0" y="0"/>
                      <a:ext cx="4800600" cy="7261173"/>
                    </a:xfrm>
                    <a:prstGeom prst="rect">
                      <a:avLst/>
                    </a:prstGeom>
                  </pic:spPr>
                </pic:pic>
              </a:graphicData>
            </a:graphic>
          </wp:inline>
        </w:drawing>
      </w:r>
    </w:p>
    <w:p w14:paraId="057A8DB8">
      <w:pPr>
        <w:spacing w:after="0"/>
        <w:jc w:val="center"/>
      </w:pPr>
      <w:r>
        <w:rPr>
          <w:rFonts w:ascii="Arial" w:hAnsi="Arial"/>
          <w:i/>
          <w:sz w:val="18"/>
        </w:rPr>
        <w:t>Figure A1. E1 - Three-instruction trace: cycle count, modeled CPU time, and equivalent clock rate.</w:t>
      </w:r>
    </w:p>
    <w:p w14:paraId="2D70A1B2">
      <w:r>
        <w:br w:type="page"/>
      </w:r>
    </w:p>
    <w:p w14:paraId="7149E4B2">
      <w:pPr>
        <w:spacing w:before="40" w:after="40"/>
        <w:jc w:val="center"/>
      </w:pPr>
      <w:r>
        <w:drawing>
          <wp:inline distT="0" distB="0" distL="114300" distR="114300">
            <wp:extent cx="4800600" cy="7192010"/>
            <wp:effectExtent l="0" t="0" r="0" b="1270"/>
            <wp:docPr id="1038423709" name="Picture 1038423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23709" name="Picture 1038423709"/>
                    <pic:cNvPicPr>
                      <a:picLocks noChangeAspect="1"/>
                    </pic:cNvPicPr>
                  </pic:nvPicPr>
                  <pic:blipFill>
                    <a:blip r:embed="rId11"/>
                    <a:stretch>
                      <a:fillRect/>
                    </a:stretch>
                  </pic:blipFill>
                  <pic:spPr>
                    <a:xfrm>
                      <a:off x="0" y="0"/>
                      <a:ext cx="4800600" cy="7192121"/>
                    </a:xfrm>
                    <a:prstGeom prst="rect">
                      <a:avLst/>
                    </a:prstGeom>
                  </pic:spPr>
                </pic:pic>
              </a:graphicData>
            </a:graphic>
          </wp:inline>
        </w:drawing>
      </w:r>
    </w:p>
    <w:p w14:paraId="6B44ED3F">
      <w:pPr>
        <w:spacing w:after="0"/>
        <w:jc w:val="center"/>
      </w:pPr>
      <w:r>
        <w:rPr>
          <w:rFonts w:ascii="Arial" w:hAnsi="Arial"/>
          <w:i/>
          <w:sz w:val="18"/>
        </w:rPr>
        <w:t>Figure A2. E2 - Larger hypothetical workload: CPU execution time calculation.</w:t>
      </w:r>
    </w:p>
    <w:p w14:paraId="6E3BFF7C">
      <w:r>
        <w:br w:type="page"/>
      </w:r>
    </w:p>
    <w:p w14:paraId="2824D472">
      <w:pPr>
        <w:spacing w:before="40" w:after="40"/>
        <w:jc w:val="center"/>
      </w:pPr>
      <w:r>
        <w:drawing>
          <wp:inline distT="0" distB="0" distL="114300" distR="114300">
            <wp:extent cx="4800600" cy="7150100"/>
            <wp:effectExtent l="0" t="0" r="0" b="12700"/>
            <wp:docPr id="1038423710" name="Picture 103842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23710" name="Picture 1038423710"/>
                    <pic:cNvPicPr>
                      <a:picLocks noChangeAspect="1"/>
                    </pic:cNvPicPr>
                  </pic:nvPicPr>
                  <pic:blipFill>
                    <a:blip r:embed="rId12"/>
                    <a:stretch>
                      <a:fillRect/>
                    </a:stretch>
                  </pic:blipFill>
                  <pic:spPr>
                    <a:xfrm>
                      <a:off x="0" y="0"/>
                      <a:ext cx="4800600" cy="7150229"/>
                    </a:xfrm>
                    <a:prstGeom prst="rect">
                      <a:avLst/>
                    </a:prstGeom>
                  </pic:spPr>
                </pic:pic>
              </a:graphicData>
            </a:graphic>
          </wp:inline>
        </w:drawing>
      </w:r>
    </w:p>
    <w:p w14:paraId="6F57E136">
      <w:pPr>
        <w:spacing w:after="0"/>
        <w:jc w:val="center"/>
      </w:pPr>
      <w:r>
        <w:rPr>
          <w:rFonts w:ascii="Arial" w:hAnsi="Arial"/>
          <w:i/>
          <w:sz w:val="18"/>
        </w:rPr>
        <w:t>Figure A3. E3 - Processor A CPU-time calculation and speedup calculation.</w:t>
      </w:r>
    </w:p>
    <w:p w14:paraId="1DD8F77F">
      <w:r>
        <w:br w:type="page"/>
      </w:r>
    </w:p>
    <w:p w14:paraId="20DB3E05">
      <w:pPr>
        <w:spacing w:before="40" w:after="40"/>
        <w:jc w:val="center"/>
      </w:pPr>
      <w:r>
        <w:drawing>
          <wp:inline distT="0" distB="0" distL="114300" distR="114300">
            <wp:extent cx="4800600" cy="7219315"/>
            <wp:effectExtent l="0" t="0" r="0" b="4445"/>
            <wp:docPr id="1038423711" name="Picture 1038423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23711" name="Picture 1038423711"/>
                    <pic:cNvPicPr>
                      <a:picLocks noChangeAspect="1"/>
                    </pic:cNvPicPr>
                  </pic:nvPicPr>
                  <pic:blipFill>
                    <a:blip r:embed="rId13"/>
                    <a:stretch>
                      <a:fillRect/>
                    </a:stretch>
                  </pic:blipFill>
                  <pic:spPr>
                    <a:xfrm>
                      <a:off x="0" y="0"/>
                      <a:ext cx="4800600" cy="7219652"/>
                    </a:xfrm>
                    <a:prstGeom prst="rect">
                      <a:avLst/>
                    </a:prstGeom>
                  </pic:spPr>
                </pic:pic>
              </a:graphicData>
            </a:graphic>
          </wp:inline>
        </w:drawing>
      </w:r>
    </w:p>
    <w:p w14:paraId="538B4900">
      <w:pPr>
        <w:spacing w:after="0"/>
        <w:jc w:val="center"/>
      </w:pPr>
      <w:r>
        <w:rPr>
          <w:rFonts w:ascii="Arial" w:hAnsi="Arial"/>
          <w:i/>
          <w:sz w:val="18"/>
        </w:rPr>
        <w:t>Figure A4. E3 - Processor B CPU-time calculation and comparison with Processor A.</w:t>
      </w:r>
    </w:p>
    <w:p w14:paraId="174A051D">
      <w:pPr>
        <w:pageBreakBefore/>
      </w:pPr>
      <w:r>
        <w:rPr>
          <w:b/>
          <w:sz w:val="18"/>
        </w:rPr>
        <w:t>SUPPORT   /   STUDENT REFERENCE</w:t>
      </w:r>
    </w:p>
    <w:p w14:paraId="0DB2E661">
      <w:pPr>
        <w:pStyle w:val="2"/>
      </w:pPr>
      <w:r>
        <w:t>Troubleshooting and sources</w:t>
      </w:r>
    </w:p>
    <w:tbl>
      <w:tblPr>
        <w:tblStyle w:val="12"/>
        <w:tblW w:w="0" w:type="auto"/>
        <w:jc w:val="center"/>
        <w:tblLayout w:type="fixed"/>
        <w:tblCellMar>
          <w:top w:w="0" w:type="dxa"/>
          <w:left w:w="108" w:type="dxa"/>
          <w:bottom w:w="0" w:type="dxa"/>
          <w:right w:w="108" w:type="dxa"/>
        </w:tblCellMar>
      </w:tblPr>
      <w:tblGrid>
        <w:gridCol w:w="3231"/>
        <w:gridCol w:w="6576"/>
      </w:tblGrid>
      <w:tr w14:paraId="41120E01">
        <w:tblPrEx>
          <w:tblCellMar>
            <w:top w:w="0" w:type="dxa"/>
            <w:left w:w="108" w:type="dxa"/>
            <w:bottom w:w="0" w:type="dxa"/>
            <w:right w:w="108" w:type="dxa"/>
          </w:tblCellMar>
        </w:tblPrEx>
        <w:trPr>
          <w:cantSplit/>
          <w:tblHeader/>
          <w:jc w:val="center"/>
        </w:trPr>
        <w:tc>
          <w:tcPr>
            <w:tcW w:w="3231"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233CDD99">
            <w:r>
              <w:rPr>
                <w:b/>
                <w:color w:val="FFFFFF"/>
                <w:sz w:val="18"/>
              </w:rPr>
              <w:t>Symptom</w:t>
            </w:r>
          </w:p>
        </w:tc>
        <w:tc>
          <w:tcPr>
            <w:tcW w:w="6576"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710DFF8F">
            <w:r>
              <w:rPr>
                <w:b/>
                <w:color w:val="FFFFFF"/>
                <w:sz w:val="18"/>
              </w:rPr>
              <w:t>Check first</w:t>
            </w:r>
          </w:p>
        </w:tc>
      </w:tr>
      <w:tr w14:paraId="13D44ABD">
        <w:tblPrEx>
          <w:tblCellMar>
            <w:top w:w="0" w:type="dxa"/>
            <w:left w:w="108" w:type="dxa"/>
            <w:bottom w:w="0" w:type="dxa"/>
            <w:right w:w="108" w:type="dxa"/>
          </w:tblCellMar>
        </w:tblPrEx>
        <w:trPr>
          <w:cantSplit/>
          <w:jc w:val="center"/>
        </w:trPr>
        <w:tc>
          <w:tcPr>
            <w:tcW w:w="3231"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CB01C58">
            <w:pPr>
              <w:spacing w:before="60" w:after="60" w:line="254" w:lineRule="auto"/>
            </w:pPr>
            <w:r>
              <w:rPr>
                <w:sz w:val="18"/>
              </w:rPr>
              <w:t>The editor reports an error</w:t>
            </w:r>
          </w:p>
        </w:tc>
        <w:tc>
          <w:tcPr>
            <w:tcW w:w="657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3B3C4FF5">
            <w:pPr>
              <w:spacing w:before="60" w:after="60" w:line="254" w:lineRule="auto"/>
            </w:pPr>
            <w:r>
              <w:rPr>
                <w:sz w:val="18"/>
              </w:rPr>
              <w:t>Use plain-text assembly; remove copied line numbers, smart punctuation and HTML tags such as &lt;br/&gt;.</w:t>
            </w:r>
          </w:p>
        </w:tc>
      </w:tr>
      <w:tr w14:paraId="48C82179">
        <w:tblPrEx>
          <w:tblCellMar>
            <w:top w:w="0" w:type="dxa"/>
            <w:left w:w="108" w:type="dxa"/>
            <w:bottom w:w="0" w:type="dxa"/>
            <w:right w:w="108" w:type="dxa"/>
          </w:tblCellMar>
        </w:tblPrEx>
        <w:trPr>
          <w:cantSplit/>
          <w:jc w:val="center"/>
        </w:trPr>
        <w:tc>
          <w:tcPr>
            <w:tcW w:w="3231"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5243FB3E">
            <w:pPr>
              <w:spacing w:before="60" w:after="60" w:line="254" w:lineRule="auto"/>
            </w:pPr>
            <w:r>
              <w:rPr>
                <w:sz w:val="18"/>
              </w:rPr>
              <w:t>Registers change later than expected</w:t>
            </w:r>
          </w:p>
        </w:tc>
        <w:tc>
          <w:tcPr>
            <w:tcW w:w="657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150A5769">
            <w:pPr>
              <w:spacing w:before="60" w:after="60" w:line="254" w:lineRule="auto"/>
            </w:pPr>
            <w:r>
              <w:rPr>
                <w:sz w:val="18"/>
              </w:rPr>
              <w:t>Recheck that you selected the single-cycle model, not a pipeline model. Reset and repeat.</w:t>
            </w:r>
          </w:p>
        </w:tc>
      </w:tr>
      <w:tr w14:paraId="2D5A368D">
        <w:tblPrEx>
          <w:tblCellMar>
            <w:top w:w="0" w:type="dxa"/>
            <w:left w:w="108" w:type="dxa"/>
            <w:bottom w:w="0" w:type="dxa"/>
            <w:right w:w="108" w:type="dxa"/>
          </w:tblCellMar>
        </w:tblPrEx>
        <w:trPr>
          <w:cantSplit/>
          <w:jc w:val="center"/>
        </w:trPr>
        <w:tc>
          <w:tcPr>
            <w:tcW w:w="3231"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0B8FFFD">
            <w:pPr>
              <w:spacing w:before="60" w:after="60" w:line="254" w:lineRule="auto"/>
            </w:pPr>
            <w:r>
              <w:rPr>
                <w:sz w:val="18"/>
              </w:rPr>
              <w:t>Program keeps running</w:t>
            </w:r>
          </w:p>
        </w:tc>
        <w:tc>
          <w:tcPr>
            <w:tcW w:w="657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4416F5E">
            <w:pPr>
              <w:spacing w:before="60" w:after="60" w:line="254" w:lineRule="auto"/>
            </w:pPr>
            <w:r>
              <w:rPr>
                <w:sz w:val="18"/>
              </w:rPr>
              <w:t>The stop label is an intentional self-loop. Stop execution, Reset, and use Clock for the measured instructions.</w:t>
            </w:r>
          </w:p>
        </w:tc>
      </w:tr>
      <w:tr w14:paraId="2C5130F5">
        <w:tblPrEx>
          <w:tblCellMar>
            <w:top w:w="0" w:type="dxa"/>
            <w:left w:w="108" w:type="dxa"/>
            <w:bottom w:w="0" w:type="dxa"/>
            <w:right w:w="108" w:type="dxa"/>
          </w:tblCellMar>
        </w:tblPrEx>
        <w:trPr>
          <w:cantSplit/>
          <w:jc w:val="center"/>
        </w:trPr>
        <w:tc>
          <w:tcPr>
            <w:tcW w:w="3231"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8EB8B0C">
            <w:pPr>
              <w:spacing w:before="60" w:after="60" w:line="254" w:lineRule="auto"/>
            </w:pPr>
            <w:r>
              <w:rPr>
                <w:sz w:val="18"/>
              </w:rPr>
              <w:t>My PC does not start at zero</w:t>
            </w:r>
          </w:p>
        </w:tc>
        <w:tc>
          <w:tcPr>
            <w:tcW w:w="657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F4244AA">
            <w:pPr>
              <w:spacing w:before="60" w:after="60" w:line="254" w:lineRule="auto"/>
            </w:pPr>
            <w:r>
              <w:rPr>
                <w:sz w:val="18"/>
              </w:rPr>
              <w:t>Record its starting value as P. Compare increments relative to P.</w:t>
            </w:r>
          </w:p>
        </w:tc>
      </w:tr>
      <w:tr w14:paraId="7BA04367">
        <w:tblPrEx>
          <w:tblCellMar>
            <w:top w:w="0" w:type="dxa"/>
            <w:left w:w="108" w:type="dxa"/>
            <w:bottom w:w="0" w:type="dxa"/>
            <w:right w:w="108" w:type="dxa"/>
          </w:tblCellMar>
        </w:tblPrEx>
        <w:trPr>
          <w:cantSplit/>
          <w:jc w:val="center"/>
        </w:trPr>
        <w:tc>
          <w:tcPr>
            <w:tcW w:w="3231"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1D002F1">
            <w:pPr>
              <w:spacing w:before="60" w:after="60" w:line="254" w:lineRule="auto"/>
            </w:pPr>
            <w:r>
              <w:rPr>
                <w:sz w:val="18"/>
              </w:rPr>
              <w:t>PC increments differ from +4</w:t>
            </w:r>
          </w:p>
        </w:tc>
        <w:tc>
          <w:tcPr>
            <w:tcW w:w="657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40DAC85">
            <w:pPr>
              <w:spacing w:before="60" w:after="60" w:line="254" w:lineRule="auto"/>
            </w:pPr>
            <w:r>
              <w:rPr>
                <w:sz w:val="18"/>
              </w:rPr>
              <w:t>Check C is disabled and inspect the assembled instruction list. Required examples use 32-bit RV32I instructions.</w:t>
            </w:r>
          </w:p>
        </w:tc>
      </w:tr>
      <w:tr w14:paraId="618AAE5A">
        <w:tblPrEx>
          <w:tblCellMar>
            <w:top w:w="0" w:type="dxa"/>
            <w:left w:w="108" w:type="dxa"/>
            <w:bottom w:w="0" w:type="dxa"/>
            <w:right w:w="108" w:type="dxa"/>
          </w:tblCellMar>
        </w:tblPrEx>
        <w:trPr>
          <w:cantSplit/>
          <w:jc w:val="center"/>
        </w:trPr>
        <w:tc>
          <w:tcPr>
            <w:tcW w:w="3231"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4E46C57F">
            <w:pPr>
              <w:spacing w:before="60" w:after="60" w:line="254" w:lineRule="auto"/>
            </w:pPr>
            <w:r>
              <w:rPr>
                <w:sz w:val="18"/>
              </w:rPr>
              <w:t>I see t0, t1 and t2</w:t>
            </w:r>
          </w:p>
        </w:tc>
        <w:tc>
          <w:tcPr>
            <w:tcW w:w="657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C137560">
            <w:pPr>
              <w:spacing w:before="60" w:after="60" w:line="254" w:lineRule="auto"/>
            </w:pPr>
            <w:r>
              <w:rPr>
                <w:sz w:val="18"/>
              </w:rPr>
              <w:t>These are aliases for x5, x6 and x7. Numeric and alias names refer to the same registers.</w:t>
            </w:r>
          </w:p>
        </w:tc>
      </w:tr>
      <w:tr w14:paraId="6FD2AE9B">
        <w:tblPrEx>
          <w:tblCellMar>
            <w:top w:w="0" w:type="dxa"/>
            <w:left w:w="108" w:type="dxa"/>
            <w:bottom w:w="0" w:type="dxa"/>
            <w:right w:w="108" w:type="dxa"/>
          </w:tblCellMar>
        </w:tblPrEx>
        <w:trPr>
          <w:cantSplit/>
          <w:jc w:val="center"/>
        </w:trPr>
        <w:tc>
          <w:tcPr>
            <w:tcW w:w="3231"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04FA1AB">
            <w:pPr>
              <w:spacing w:before="60" w:after="60" w:line="254" w:lineRule="auto"/>
            </w:pPr>
            <w:r>
              <w:rPr>
                <w:sz w:val="18"/>
              </w:rPr>
              <w:t>The browser build does not load</w:t>
            </w:r>
          </w:p>
        </w:tc>
        <w:tc>
          <w:tcPr>
            <w:tcW w:w="657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9F9D0F9">
            <w:pPr>
              <w:spacing w:before="60" w:after="60" w:line="254" w:lineRule="auto"/>
            </w:pPr>
            <w:r>
              <w:rPr>
                <w:sz w:val="18"/>
              </w:rPr>
              <w:t>Use the official desktop release or an instructor-managed lab computer. Do not disable system security controls.</w:t>
            </w:r>
          </w:p>
        </w:tc>
      </w:tr>
      <w:tr w14:paraId="40FF1F32">
        <w:tblPrEx>
          <w:tblCellMar>
            <w:top w:w="0" w:type="dxa"/>
            <w:left w:w="108" w:type="dxa"/>
            <w:bottom w:w="0" w:type="dxa"/>
            <w:right w:w="108" w:type="dxa"/>
          </w:tblCellMar>
        </w:tblPrEx>
        <w:trPr>
          <w:cantSplit/>
          <w:jc w:val="center"/>
        </w:trPr>
        <w:tc>
          <w:tcPr>
            <w:tcW w:w="3231"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0815B76">
            <w:pPr>
              <w:spacing w:before="60" w:after="60" w:line="254" w:lineRule="auto"/>
            </w:pPr>
            <w:r>
              <w:rPr>
                <w:sz w:val="18"/>
              </w:rPr>
              <w:t>My result changes after editing</w:t>
            </w:r>
          </w:p>
        </w:tc>
        <w:tc>
          <w:tcPr>
            <w:tcW w:w="657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D9E67C0">
            <w:pPr>
              <w:spacing w:before="60" w:after="60" w:line="254" w:lineRule="auto"/>
            </w:pPr>
            <w:r>
              <w:rPr>
                <w:sz w:val="18"/>
              </w:rPr>
              <w:t>Reset after each edit and verify the original input constants for that experiment.</w:t>
            </w:r>
          </w:p>
        </w:tc>
      </w:tr>
    </w:tbl>
    <w:p w14:paraId="165C9C81">
      <w:pPr>
        <w:spacing w:after="0"/>
      </w:pPr>
    </w:p>
    <w:p w14:paraId="79ECC472">
      <w:pPr>
        <w:pStyle w:val="3"/>
      </w:pPr>
      <w:r>
        <w:t>Official resources and lecture references</w:t>
      </w:r>
    </w:p>
    <w:p w14:paraId="0B39437A">
      <w:r>
        <w:rPr>
          <w:b/>
          <w:sz w:val="19"/>
        </w:rPr>
        <w:t xml:space="preserve">[R1] Ripes project and desktop installation: </w:t>
      </w:r>
      <w:r>
        <w:fldChar w:fldCharType="begin"/>
      </w:r>
      <w:r>
        <w:instrText xml:space="preserve"> HYPERLINK "https://github.com/mortbopet/Ripes" \h </w:instrText>
      </w:r>
      <w:r>
        <w:fldChar w:fldCharType="separate"/>
      </w:r>
      <w:r>
        <w:rPr>
          <w:color w:val="087F8C"/>
          <w:sz w:val="18"/>
        </w:rPr>
        <w:t>https://github.com/mortbopet/Ripes</w:t>
      </w:r>
      <w:r>
        <w:rPr>
          <w:color w:val="087F8C"/>
          <w:sz w:val="18"/>
        </w:rPr>
        <w:fldChar w:fldCharType="end"/>
      </w:r>
    </w:p>
    <w:p w14:paraId="2EDE4EC0">
      <w:r>
        <w:rPr>
          <w:b/>
          <w:sz w:val="19"/>
        </w:rPr>
        <w:t xml:space="preserve">[R2] Ripes introduction, views and controls: </w:t>
      </w:r>
      <w:r>
        <w:fldChar w:fldCharType="begin"/>
      </w:r>
      <w:r>
        <w:instrText xml:space="preserve"> HYPERLINK "https://github.com/mortbopet/Ripes/blob/master/docs/introduction.md" \h </w:instrText>
      </w:r>
      <w:r>
        <w:fldChar w:fldCharType="separate"/>
      </w:r>
      <w:r>
        <w:rPr>
          <w:color w:val="087F8C"/>
          <w:sz w:val="18"/>
        </w:rPr>
        <w:t>https://github.com/mortbopet/Ripes/blob/master/docs/introduction.md</w:t>
      </w:r>
      <w:r>
        <w:rPr>
          <w:color w:val="087F8C"/>
          <w:sz w:val="18"/>
        </w:rPr>
        <w:fldChar w:fldCharType="end"/>
      </w:r>
    </w:p>
    <w:p w14:paraId="217FF4C4">
      <w:r>
        <w:rPr>
          <w:b/>
          <w:sz w:val="19"/>
        </w:rPr>
        <w:t xml:space="preserve">[R3] Browser build (experimental): </w:t>
      </w:r>
      <w:r>
        <w:fldChar w:fldCharType="begin"/>
      </w:r>
      <w:r>
        <w:instrText xml:space="preserve"> HYPERLINK "https://ripes.dk/" \h </w:instrText>
      </w:r>
      <w:r>
        <w:fldChar w:fldCharType="separate"/>
      </w:r>
      <w:r>
        <w:rPr>
          <w:color w:val="087F8C"/>
          <w:sz w:val="18"/>
        </w:rPr>
        <w:t>https://ripes.dk/</w:t>
      </w:r>
      <w:r>
        <w:rPr>
          <w:color w:val="087F8C"/>
          <w:sz w:val="18"/>
        </w:rPr>
        <w:fldChar w:fldCharType="end"/>
      </w:r>
    </w:p>
    <w:p w14:paraId="44DDD4F3">
      <w:r>
        <w:rPr>
          <w:b/>
          <w:sz w:val="19"/>
        </w:rPr>
        <w:t xml:space="preserve">[R4] RISC-V RV32I specification: </w:t>
      </w:r>
      <w:r>
        <w:fldChar w:fldCharType="begin"/>
      </w:r>
      <w:r>
        <w:instrText xml:space="preserve"> HYPERLINK "https://docs.riscv.org/reference/isa/unpriv/rv32.html" \h </w:instrText>
      </w:r>
      <w:r>
        <w:fldChar w:fldCharType="separate"/>
      </w:r>
      <w:r>
        <w:rPr>
          <w:color w:val="087F8C"/>
          <w:sz w:val="18"/>
        </w:rPr>
        <w:t>https://docs.riscv.org/reference/isa/unpriv/rv32.html</w:t>
      </w:r>
      <w:r>
        <w:rPr>
          <w:color w:val="087F8C"/>
          <w:sz w:val="18"/>
        </w:rPr>
        <w:fldChar w:fldCharType="end"/>
      </w:r>
    </w:p>
    <w:p w14:paraId="0D3F4EA3">
      <w:r>
        <w:rPr>
          <w:b/>
          <w:sz w:val="19"/>
        </w:rPr>
        <w:t xml:space="preserve">[M1] MIT 6.004, L21 Processor Performance: </w:t>
      </w:r>
      <w:r>
        <w:fldChar w:fldCharType="begin"/>
      </w:r>
      <w:r>
        <w:instrText xml:space="preserve"> HYPERLINK "https://ocw.mit.edu/courses/6-004-computation-structures-spring-2017/pages/c21/c21s1/" \h </w:instrText>
      </w:r>
      <w:r>
        <w:fldChar w:fldCharType="separate"/>
      </w:r>
      <w:r>
        <w:rPr>
          <w:color w:val="087F8C"/>
          <w:sz w:val="18"/>
        </w:rPr>
        <w:t>https://ocw.mit.edu/courses/6-004-computation-structures-spring-2017/pages/c21/c21s1/</w:t>
      </w:r>
      <w:r>
        <w:rPr>
          <w:color w:val="087F8C"/>
          <w:sz w:val="18"/>
        </w:rPr>
        <w:fldChar w:fldCharType="end"/>
      </w:r>
    </w:p>
    <w:p w14:paraId="50B88D51">
      <w:r>
        <w:rPr>
          <w:b/>
          <w:sz w:val="19"/>
        </w:rPr>
        <w:t xml:space="preserve">[I1] Imperial College, CPU law (printed slides 37–40; PDF page 10): </w:t>
      </w:r>
      <w:r>
        <w:fldChar w:fldCharType="begin"/>
      </w:r>
      <w:r>
        <w:instrText xml:space="preserve"> HYPERLINK "https://www.doc.ic.ac.uk/~phjk/AdvancedCompArchitecture/2003-04/Lectures/Ch01/ACA-Ch01-CurrentVersion.pdf" \h </w:instrText>
      </w:r>
      <w:r>
        <w:fldChar w:fldCharType="separate"/>
      </w:r>
      <w:r>
        <w:rPr>
          <w:color w:val="087F8C"/>
          <w:sz w:val="18"/>
        </w:rPr>
        <w:t>https://www.doc.ic.ac.uk/~phjk/AdvancedCompArchitecture/2003-04/Lectures/Ch01/ACA-Ch01-CurrentVersion.pdf</w:t>
      </w:r>
      <w:r>
        <w:rPr>
          <w:color w:val="087F8C"/>
          <w:sz w:val="18"/>
        </w:rPr>
        <w:fldChar w:fldCharType="end"/>
      </w:r>
    </w:p>
    <w:p w14:paraId="53124EEA">
      <w:r>
        <w:rPr>
          <w:sz w:val="18"/>
        </w:rPr>
        <w:t>Sources checked 6 September 2026. Activities, code and worksheet wording are newly prepared. This introductory lab does not reproduce the later Vassar single-cycle control-signal lab. UI labels can change between Ripes builds.</w:t>
      </w:r>
    </w:p>
    <w:p w14:paraId="006A55D5"/>
    <w:sectPr>
      <w:headerReference r:id="rId5" w:type="default"/>
      <w:footerReference r:id="rId6" w:type="default"/>
      <w:pgSz w:w="11906" w:h="16838"/>
      <w:pgMar w:top="964" w:right="1049" w:bottom="964" w:left="1049" w:header="397"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36D0A">
    <w:pPr>
      <w:pStyle w:val="18"/>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3D843">
    <w:pPr>
      <w:pStyle w:val="19"/>
      <w:pBdr>
        <w:bottom w:val="single" w:color="D7E0E8" w:sz="4"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14E722EA"/>
    <w:multiLevelType w:val="multilevel"/>
    <w:tmpl w:val="14E722E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2D8A"/>
    <w:rsid w:val="0006063C"/>
    <w:rsid w:val="0015074B"/>
    <w:rsid w:val="001A2403"/>
    <w:rsid w:val="001A45C0"/>
    <w:rsid w:val="00236B27"/>
    <w:rsid w:val="0029639D"/>
    <w:rsid w:val="00326F90"/>
    <w:rsid w:val="00465A30"/>
    <w:rsid w:val="004974CA"/>
    <w:rsid w:val="006C3280"/>
    <w:rsid w:val="00711ED8"/>
    <w:rsid w:val="00761804"/>
    <w:rsid w:val="0085112E"/>
    <w:rsid w:val="00A02E8A"/>
    <w:rsid w:val="00AA1D8D"/>
    <w:rsid w:val="00B47730"/>
    <w:rsid w:val="00BC22BC"/>
    <w:rsid w:val="00BC2E7D"/>
    <w:rsid w:val="00BF7E94"/>
    <w:rsid w:val="00CA2032"/>
    <w:rsid w:val="00CB0664"/>
    <w:rsid w:val="00CC1EE3"/>
    <w:rsid w:val="00D256F9"/>
    <w:rsid w:val="00E950C5"/>
    <w:rsid w:val="00F96488"/>
    <w:rsid w:val="00FC693F"/>
    <w:rsid w:val="00FC790B"/>
    <w:rsid w:val="04D97EB6"/>
    <w:rsid w:val="47F60342"/>
    <w:rsid w:val="78DE4F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9" w:lineRule="auto"/>
    </w:pPr>
    <w:rPr>
      <w:rFonts w:ascii="Arial" w:hAnsi="Arial" w:eastAsiaTheme="minorEastAsia" w:cstheme="minorBidi"/>
      <w:color w:val="102B46"/>
      <w:sz w:val="21"/>
      <w:szCs w:val="22"/>
      <w:lang w:val="en-US" w:eastAsia="en-US" w:bidi="ar-SA"/>
    </w:rPr>
  </w:style>
  <w:style w:type="paragraph" w:styleId="2">
    <w:name w:val="heading 1"/>
    <w:basedOn w:val="1"/>
    <w:next w:val="1"/>
    <w:link w:val="139"/>
    <w:qFormat/>
    <w:uiPriority w:val="9"/>
    <w:pPr>
      <w:keepNext/>
      <w:keepLines/>
      <w:spacing w:before="180" w:after="120"/>
      <w:outlineLvl w:val="0"/>
    </w:pPr>
    <w:rPr>
      <w:rFonts w:asciiTheme="majorHAnsi" w:hAnsiTheme="majorHAnsi" w:eastAsiaTheme="majorEastAsia" w:cstheme="majorBidi"/>
      <w:b/>
      <w:bCs/>
      <w:sz w:val="40"/>
      <w:szCs w:val="28"/>
    </w:rPr>
  </w:style>
  <w:style w:type="paragraph" w:styleId="3">
    <w:name w:val="heading 2"/>
    <w:basedOn w:val="1"/>
    <w:next w:val="1"/>
    <w:link w:val="140"/>
    <w:unhideWhenUsed/>
    <w:qFormat/>
    <w:uiPriority w:val="9"/>
    <w:pPr>
      <w:keepNext/>
      <w:keepLines/>
      <w:spacing w:before="180" w:after="120"/>
      <w:outlineLvl w:val="1"/>
    </w:pPr>
    <w:rPr>
      <w:rFonts w:asciiTheme="majorHAnsi" w:hAnsiTheme="majorHAnsi" w:eastAsiaTheme="majorEastAsia" w:cstheme="majorBidi"/>
      <w:b/>
      <w:bCs/>
      <w:color w:val="087F8C"/>
      <w:sz w:val="26"/>
      <w:szCs w:val="26"/>
    </w:rPr>
  </w:style>
  <w:style w:type="paragraph" w:styleId="4">
    <w:name w:val="heading 3"/>
    <w:basedOn w:val="1"/>
    <w:next w:val="1"/>
    <w:link w:val="141"/>
    <w:unhideWhenUsed/>
    <w:qFormat/>
    <w:uiPriority w:val="9"/>
    <w:pPr>
      <w:keepNext/>
      <w:keepLines/>
      <w:spacing w:before="180" w:after="120"/>
      <w:outlineLvl w:val="2"/>
    </w:pPr>
    <w:rPr>
      <w:rFonts w:asciiTheme="majorHAnsi" w:hAnsiTheme="majorHAnsi" w:eastAsiaTheme="majorEastAsia" w:cstheme="majorBidi"/>
      <w:b/>
      <w:bCs/>
      <w:sz w:val="22"/>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Normal (Web)"/>
    <w:basedOn w:val="1"/>
    <w:semiHidden/>
    <w:unhideWhenUsed/>
    <w:uiPriority w:val="99"/>
    <w:rPr>
      <w:rFonts w:ascii="Times New Roman" w:hAnsi="Times New Roman" w:cs="Times New Roman"/>
      <w:sz w:val="24"/>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596F80"/>
      <w:spacing w:val="15"/>
      <w:sz w:val="26"/>
      <w:szCs w:val="24"/>
    </w:rPr>
  </w:style>
  <w:style w:type="table" w:styleId="36">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keepNext/>
      <w:pBdr>
        <w:bottom w:val="single" w:color="4F81BD" w:themeColor="accent1" w:sz="8" w:space="4"/>
      </w:pBdr>
      <w:spacing w:after="120" w:line="240" w:lineRule="auto"/>
      <w:contextualSpacing/>
    </w:pPr>
    <w:rPr>
      <w:rFonts w:asciiTheme="majorHAnsi" w:hAnsiTheme="majorHAnsi" w:eastAsiaTheme="majorEastAsia" w:cstheme="majorBidi"/>
      <w:b/>
      <w:spacing w:val="5"/>
      <w:kern w:val="28"/>
      <w:sz w:val="56"/>
      <w:szCs w:val="52"/>
    </w:rPr>
  </w:style>
  <w:style w:type="table" w:styleId="38">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1"/>
    <w:basedOn w:val="11"/>
    <w:qFormat/>
    <w:uiPriority w:val="21"/>
    <w:rPr>
      <w:b/>
      <w:bCs/>
      <w:i/>
      <w:iCs/>
      <w:color w:val="4F81BD" w:themeColor="accent1"/>
      <w14:textFill>
        <w14:solidFill>
          <w14:schemeClr w14:val="accent1"/>
        </w14:solidFill>
      </w14:textFill>
    </w:rPr>
  </w:style>
  <w:style w:type="character" w:customStyle="1" w:styleId="161">
    <w:name w:val="Subtle Reference1"/>
    <w:basedOn w:val="11"/>
    <w:qFormat/>
    <w:uiPriority w:val="31"/>
    <w:rPr>
      <w:smallCaps/>
      <w:color w:val="C0504D" w:themeColor="accent2"/>
      <w:u w:val="single"/>
      <w14:textFill>
        <w14:solidFill>
          <w14:schemeClr w14:val="accent2"/>
        </w14:solidFill>
      </w14:textFill>
    </w:rPr>
  </w:style>
  <w:style w:type="character" w:customStyle="1" w:styleId="162">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1"/>
    <w:basedOn w:val="11"/>
    <w:qFormat/>
    <w:uiPriority w:val="33"/>
    <w:rPr>
      <w:b/>
      <w:bCs/>
      <w:smallCaps/>
      <w:spacing w:val="5"/>
    </w:rPr>
  </w:style>
  <w:style w:type="paragraph" w:customStyle="1" w:styleId="164">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2179</Words>
  <Characters>12422</Characters>
  <Lines>103</Lines>
  <Paragraphs>29</Paragraphs>
  <TotalTime>4</TotalTime>
  <ScaleCrop>false</ScaleCrop>
  <LinksUpToDate>false</LinksUpToDate>
  <CharactersWithSpaces>14572</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2026-09-15T09:22:00Z</dcterms:created>
  <dc:creator>Computer Organization Teaching Materials</dc:creator>
  <dc:description>generated by python-docx</dc:description>
  <cp:lastModifiedBy>MOHAMMAD ABDULLAH</cp:lastModifiedBy>
  <dcterms:modified xsi:type="dcterms:W3CDTF">2026-09-24T18:00:51Z</dcterms:modified>
  <dc:subject>Computer Organization | 2 academic periods | Student worksheet with detachable instructor key</dc:subject>
  <dc:title>Week 1 Lab 0 — First Instruction Trace with Ripes</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84F2759D41D74EF98EC8E131A9E70224_12</vt:lpwstr>
  </property>
</Properties>
</file>